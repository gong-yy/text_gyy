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163615"/>
    <w:p w14:paraId="6BD35513"/>
    <w:p w14:paraId="799D25E7"/>
    <w:p w14:paraId="76D7C907"/>
    <w:p w14:paraId="5555F28A"/>
    <w:p w14:paraId="3511F74B"/>
    <w:p w14:paraId="093E2E67"/>
    <w:p w14:paraId="78F110D4">
      <w:pPr>
        <w:jc w:val="center"/>
      </w:pPr>
      <w:r>
        <w:rPr>
          <w:rFonts w:ascii="Calibri" w:hAnsi="Calibri" w:eastAsia="微软雅黑"/>
          <w:b/>
          <w:color w:val="1F4D78"/>
          <w:sz w:val="60"/>
        </w:rPr>
        <w:t>T 系统</w:t>
      </w:r>
    </w:p>
    <w:p w14:paraId="63505801">
      <w:pPr>
        <w:jc w:val="center"/>
      </w:pPr>
      <w:r>
        <w:rPr>
          <w:rFonts w:ascii="Calibri" w:hAnsi="Calibri" w:eastAsia="微软雅黑"/>
          <w:b/>
          <w:color w:val="1F4D78"/>
          <w:sz w:val="48"/>
        </w:rPr>
        <w:t>需求规格说明书</w:t>
      </w:r>
    </w:p>
    <w:p w14:paraId="4E8B66F9"/>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6660"/>
      </w:tblGrid>
      <w:tr w14:paraId="6DB17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00" w:type="dxa"/>
            <w:shd w:val="clear" w:color="auto" w:fill="E8EEF5"/>
            <w:vAlign w:val="center"/>
          </w:tcPr>
          <w:p w14:paraId="41193AC6">
            <w:pPr>
              <w:spacing w:after="0"/>
            </w:pPr>
            <w:r>
              <w:rPr>
                <w:rFonts w:ascii="Calibri" w:hAnsi="Calibri" w:eastAsia="微软雅黑"/>
                <w:b/>
                <w:color w:val="1F4D78"/>
                <w:sz w:val="20"/>
              </w:rPr>
              <w:t>客户</w:t>
            </w:r>
          </w:p>
        </w:tc>
        <w:tc>
          <w:tcPr>
            <w:tcW w:w="6660" w:type="dxa"/>
            <w:vAlign w:val="center"/>
          </w:tcPr>
          <w:p w14:paraId="6FDE5C27">
            <w:pPr>
              <w:spacing w:after="0"/>
            </w:pPr>
            <w:r>
              <w:rPr>
                <w:rFonts w:ascii="微软雅黑" w:eastAsia="微软雅黑"/>
                <w:b w:val="0"/>
                <w:bCs w:val="0"/>
                <w:sz w:val="20"/>
                <w:szCs w:val="20"/>
              </w:rPr>
              <w:t>JCN(香港宽频企业方案)</w:t>
            </w:r>
          </w:p>
        </w:tc>
      </w:tr>
      <w:tr w14:paraId="18537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shd w:val="clear" w:color="auto" w:fill="E8EEF5"/>
            <w:vAlign w:val="center"/>
          </w:tcPr>
          <w:p w14:paraId="12ADAEC6">
            <w:pPr>
              <w:spacing w:after="0"/>
            </w:pPr>
            <w:r>
              <w:rPr>
                <w:rFonts w:ascii="Calibri" w:hAnsi="Calibri" w:eastAsia="微软雅黑"/>
                <w:b/>
                <w:color w:val="1F4D78"/>
                <w:sz w:val="20"/>
              </w:rPr>
              <w:t>文档所有权方</w:t>
            </w:r>
          </w:p>
        </w:tc>
        <w:tc>
          <w:tcPr>
            <w:tcW w:w="6660" w:type="dxa"/>
            <w:vAlign w:val="center"/>
          </w:tcPr>
          <w:p w14:paraId="72818355">
            <w:pPr>
              <w:spacing w:after="0"/>
            </w:pPr>
            <w:r>
              <w:rPr>
                <w:rFonts w:hint="eastAsia" w:ascii="微软雅黑" w:hAnsi="微软雅黑" w:eastAsia="微软雅黑"/>
                <w:bCs/>
                <w:sz w:val="21"/>
                <w:szCs w:val="21"/>
              </w:rPr>
              <w:t>服务部-技术开发组</w:t>
            </w:r>
          </w:p>
        </w:tc>
      </w:tr>
      <w:tr w14:paraId="1C97A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shd w:val="clear" w:color="auto" w:fill="E8EEF5"/>
            <w:vAlign w:val="center"/>
          </w:tcPr>
          <w:p w14:paraId="218CAB63">
            <w:pPr>
              <w:spacing w:after="0"/>
            </w:pPr>
            <w:r>
              <w:rPr>
                <w:rFonts w:ascii="Calibri" w:hAnsi="Calibri" w:eastAsia="微软雅黑"/>
                <w:b/>
                <w:color w:val="1F4D78"/>
                <w:sz w:val="20"/>
              </w:rPr>
              <w:t>密级</w:t>
            </w:r>
          </w:p>
        </w:tc>
        <w:tc>
          <w:tcPr>
            <w:tcW w:w="6660" w:type="dxa"/>
            <w:vAlign w:val="center"/>
          </w:tcPr>
          <w:p w14:paraId="6ECD1D5A">
            <w:pPr>
              <w:spacing w:after="0"/>
            </w:pPr>
            <w:r>
              <w:rPr>
                <w:rFonts w:ascii="Calibri" w:hAnsi="Calibri" w:eastAsia="微软雅黑"/>
                <w:b w:val="0"/>
                <w:color w:val="1F2937"/>
                <w:sz w:val="20"/>
              </w:rPr>
              <w:t>客户专用 / Confidential</w:t>
            </w:r>
          </w:p>
        </w:tc>
      </w:tr>
      <w:tr w14:paraId="05BC3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shd w:val="clear" w:color="auto" w:fill="E8EEF5"/>
            <w:vAlign w:val="center"/>
          </w:tcPr>
          <w:p w14:paraId="26A9D099">
            <w:pPr>
              <w:spacing w:after="0"/>
            </w:pPr>
            <w:r>
              <w:rPr>
                <w:rFonts w:ascii="Calibri" w:hAnsi="Calibri" w:eastAsia="微软雅黑"/>
                <w:b/>
                <w:color w:val="1F4D78"/>
                <w:sz w:val="20"/>
              </w:rPr>
              <w:t>版本</w:t>
            </w:r>
          </w:p>
        </w:tc>
        <w:tc>
          <w:tcPr>
            <w:tcW w:w="6660" w:type="dxa"/>
            <w:vAlign w:val="center"/>
          </w:tcPr>
          <w:p w14:paraId="3D1DD619">
            <w:pPr>
              <w:spacing w:after="0"/>
            </w:pPr>
            <w:r>
              <w:rPr>
                <w:rFonts w:ascii="Calibri" w:hAnsi="Calibri" w:eastAsia="微软雅黑"/>
                <w:b w:val="0"/>
                <w:color w:val="1F2937"/>
                <w:sz w:val="20"/>
              </w:rPr>
              <w:t>v1.0</w:t>
            </w:r>
          </w:p>
        </w:tc>
      </w:tr>
      <w:tr w14:paraId="2AE27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shd w:val="clear" w:color="auto" w:fill="E8EEF5"/>
            <w:vAlign w:val="center"/>
          </w:tcPr>
          <w:p w14:paraId="11028A04">
            <w:pPr>
              <w:spacing w:after="0"/>
            </w:pPr>
            <w:r>
              <w:rPr>
                <w:rFonts w:ascii="Calibri" w:hAnsi="Calibri" w:eastAsia="微软雅黑"/>
                <w:b/>
                <w:color w:val="1F4D78"/>
                <w:sz w:val="20"/>
              </w:rPr>
              <w:t>状态</w:t>
            </w:r>
          </w:p>
        </w:tc>
        <w:tc>
          <w:tcPr>
            <w:tcW w:w="6660" w:type="dxa"/>
            <w:vAlign w:val="center"/>
          </w:tcPr>
          <w:p w14:paraId="51B38839">
            <w:pPr>
              <w:spacing w:after="0"/>
            </w:pPr>
            <w:r>
              <w:rPr>
                <w:rFonts w:ascii="Calibri" w:hAnsi="Calibri" w:eastAsia="微软雅黑"/>
                <w:b w:val="0"/>
                <w:color w:val="1F2937"/>
                <w:sz w:val="20"/>
              </w:rPr>
              <w:t>测试联调版</w:t>
            </w:r>
          </w:p>
        </w:tc>
      </w:tr>
      <w:tr w14:paraId="122F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shd w:val="clear" w:color="auto" w:fill="E8EEF5"/>
            <w:vAlign w:val="center"/>
          </w:tcPr>
          <w:p w14:paraId="5A7E102C">
            <w:pPr>
              <w:spacing w:after="0"/>
            </w:pPr>
            <w:r>
              <w:rPr>
                <w:rFonts w:ascii="Calibri" w:hAnsi="Calibri" w:eastAsia="微软雅黑"/>
                <w:b/>
                <w:color w:val="1F4D78"/>
                <w:sz w:val="20"/>
              </w:rPr>
              <w:t>日期</w:t>
            </w:r>
          </w:p>
        </w:tc>
        <w:tc>
          <w:tcPr>
            <w:tcW w:w="6660" w:type="dxa"/>
            <w:vAlign w:val="center"/>
          </w:tcPr>
          <w:p w14:paraId="18E81179">
            <w:pPr>
              <w:spacing w:after="0"/>
            </w:pPr>
            <w:r>
              <w:rPr>
                <w:rFonts w:ascii="Calibri" w:hAnsi="Calibri" w:eastAsia="微软雅黑"/>
                <w:b w:val="0"/>
                <w:color w:val="1F2937"/>
                <w:sz w:val="20"/>
              </w:rPr>
              <w:t>2026年09月</w:t>
            </w:r>
          </w:p>
        </w:tc>
      </w:tr>
    </w:tbl>
    <w:p w14:paraId="52797492">
      <w:r>
        <w:br w:type="page"/>
      </w:r>
    </w:p>
    <w:p w14:paraId="67C8A1BF">
      <w:pPr>
        <w:pStyle w:val="3"/>
      </w:pPr>
      <w:r>
        <w:t>手册撰写团队</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3300"/>
        <w:gridCol w:w="3460"/>
      </w:tblGrid>
      <w:tr w14:paraId="6D2BE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shd w:val="clear" w:color="auto" w:fill="E8EEF5"/>
            <w:tcMar>
              <w:top w:w="80" w:type="dxa"/>
              <w:left w:w="120" w:type="dxa"/>
              <w:bottom w:w="80" w:type="dxa"/>
              <w:right w:w="120" w:type="dxa"/>
            </w:tcMar>
            <w:vAlign w:val="center"/>
          </w:tcPr>
          <w:p w14:paraId="0A10FDF7">
            <w:pPr>
              <w:spacing w:after="0"/>
            </w:pPr>
            <w:r>
              <w:rPr>
                <w:rFonts w:ascii="Calibri" w:hAnsi="Calibri" w:eastAsia="微软雅黑"/>
                <w:b/>
                <w:color w:val="1F4D78"/>
                <w:sz w:val="19"/>
              </w:rPr>
              <w:t>姓名</w:t>
            </w:r>
          </w:p>
        </w:tc>
        <w:tc>
          <w:tcPr>
            <w:tcW w:w="3300" w:type="dxa"/>
            <w:shd w:val="clear" w:color="auto" w:fill="E8EEF5"/>
            <w:tcMar>
              <w:top w:w="80" w:type="dxa"/>
              <w:left w:w="120" w:type="dxa"/>
              <w:bottom w:w="80" w:type="dxa"/>
              <w:right w:w="120" w:type="dxa"/>
            </w:tcMar>
            <w:vAlign w:val="center"/>
          </w:tcPr>
          <w:p w14:paraId="5080D574">
            <w:pPr>
              <w:spacing w:after="0"/>
            </w:pPr>
            <w:r>
              <w:rPr>
                <w:rFonts w:ascii="Calibri" w:hAnsi="Calibri" w:eastAsia="微软雅黑"/>
                <w:b/>
                <w:color w:val="1F4D78"/>
                <w:sz w:val="19"/>
              </w:rPr>
              <w:t>职责/角色</w:t>
            </w:r>
          </w:p>
        </w:tc>
        <w:tc>
          <w:tcPr>
            <w:tcW w:w="3460" w:type="dxa"/>
            <w:shd w:val="clear" w:color="auto" w:fill="E8EEF5"/>
            <w:tcMar>
              <w:top w:w="80" w:type="dxa"/>
              <w:left w:w="120" w:type="dxa"/>
              <w:bottom w:w="80" w:type="dxa"/>
              <w:right w:w="120" w:type="dxa"/>
            </w:tcMar>
            <w:vAlign w:val="center"/>
          </w:tcPr>
          <w:p w14:paraId="5BE1B97C">
            <w:pPr>
              <w:spacing w:after="0"/>
            </w:pPr>
            <w:r>
              <w:rPr>
                <w:rFonts w:ascii="Calibri" w:hAnsi="Calibri" w:eastAsia="微软雅黑"/>
                <w:b/>
                <w:color w:val="1F4D78"/>
                <w:sz w:val="19"/>
              </w:rPr>
              <w:t>部门</w:t>
            </w:r>
          </w:p>
        </w:tc>
      </w:tr>
      <w:tr w14:paraId="7219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40BCA709">
            <w:pPr>
              <w:spacing w:after="0"/>
            </w:pPr>
            <w:r>
              <w:rPr>
                <w:rFonts w:hint="eastAsia" w:ascii="微软雅黑" w:hAnsi="微软雅黑" w:eastAsia="微软雅黑"/>
                <w:bCs/>
                <w:sz w:val="21"/>
                <w:szCs w:val="21"/>
              </w:rPr>
              <w:t>Webber Wu</w:t>
            </w:r>
          </w:p>
        </w:tc>
        <w:tc>
          <w:tcPr>
            <w:tcW w:w="3300" w:type="dxa"/>
            <w:vAlign w:val="center"/>
          </w:tcPr>
          <w:p w14:paraId="41A470ED">
            <w:pPr>
              <w:spacing w:after="0"/>
            </w:pPr>
            <w:r>
              <w:rPr>
                <w:rFonts w:hint="eastAsia" w:ascii="微软雅黑" w:hAnsi="微软雅黑" w:eastAsia="微软雅黑"/>
                <w:bCs/>
                <w:sz w:val="21"/>
                <w:szCs w:val="21"/>
              </w:rPr>
              <w:t>开发主管</w:t>
            </w:r>
          </w:p>
        </w:tc>
        <w:tc>
          <w:tcPr>
            <w:tcW w:w="3460" w:type="dxa"/>
            <w:vAlign w:val="center"/>
          </w:tcPr>
          <w:p w14:paraId="7CA8DE45">
            <w:pPr>
              <w:spacing w:after="0"/>
            </w:pPr>
            <w:r>
              <w:rPr>
                <w:rFonts w:hint="eastAsia" w:ascii="微软雅黑" w:hAnsi="微软雅黑" w:eastAsia="微软雅黑"/>
                <w:bCs/>
                <w:sz w:val="21"/>
                <w:szCs w:val="21"/>
              </w:rPr>
              <w:t>服务部-技术开发组</w:t>
            </w:r>
          </w:p>
        </w:tc>
      </w:tr>
      <w:tr w14:paraId="1A3B6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vAlign w:val="center"/>
          </w:tcPr>
          <w:p w14:paraId="165A8663">
            <w:pPr>
              <w:spacing w:after="0"/>
              <w:rPr>
                <w:rFonts w:hint="default" w:eastAsia="微软雅黑"/>
                <w:lang w:val="en-US" w:eastAsia="zh-CN"/>
              </w:rPr>
            </w:pPr>
            <w:r>
              <w:rPr>
                <w:rFonts w:hint="eastAsia"/>
                <w:b w:val="0"/>
                <w:color w:val="1F2937"/>
                <w:sz w:val="19"/>
                <w:lang w:val="en-US" w:eastAsia="zh-CN"/>
              </w:rPr>
              <w:t>Karl Gong</w:t>
            </w:r>
          </w:p>
        </w:tc>
        <w:tc>
          <w:tcPr>
            <w:tcW w:w="3300" w:type="dxa"/>
            <w:vAlign w:val="center"/>
          </w:tcPr>
          <w:p w14:paraId="5A9A91C5">
            <w:pPr>
              <w:spacing w:after="0"/>
            </w:pPr>
            <w:r>
              <w:rPr>
                <w:rFonts w:hint="eastAsia" w:ascii="微软雅黑" w:hAnsi="微软雅黑" w:eastAsia="微软雅黑"/>
                <w:bCs/>
                <w:sz w:val="21"/>
                <w:szCs w:val="21"/>
              </w:rPr>
              <w:t>开发工程师</w:t>
            </w:r>
          </w:p>
        </w:tc>
        <w:tc>
          <w:tcPr>
            <w:tcW w:w="3460" w:type="dxa"/>
            <w:vAlign w:val="center"/>
          </w:tcPr>
          <w:p w14:paraId="7FB3C0D9">
            <w:pPr>
              <w:spacing w:after="0"/>
            </w:pPr>
            <w:r>
              <w:rPr>
                <w:rFonts w:hint="eastAsia" w:ascii="微软雅黑" w:hAnsi="微软雅黑" w:eastAsia="微软雅黑"/>
                <w:bCs/>
                <w:sz w:val="21"/>
                <w:szCs w:val="21"/>
              </w:rPr>
              <w:t>服务部-技术开发组</w:t>
            </w:r>
          </w:p>
        </w:tc>
      </w:tr>
    </w:tbl>
    <w:p w14:paraId="0CD7C20A"/>
    <w:p w14:paraId="093AFBA5">
      <w:pPr>
        <w:spacing w:after="40"/>
      </w:pPr>
    </w:p>
    <w:p w14:paraId="4B2C54FC">
      <w:pPr>
        <w:pStyle w:val="3"/>
      </w:pPr>
      <w:r>
        <w:t>版本修改记录</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850"/>
        <w:gridCol w:w="1350"/>
        <w:gridCol w:w="1650"/>
        <w:gridCol w:w="3300"/>
        <w:gridCol w:w="1310"/>
      </w:tblGrid>
      <w:tr w14:paraId="0E44F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shd w:val="clear" w:color="auto" w:fill="E8EEF5"/>
            <w:tcMar>
              <w:top w:w="80" w:type="dxa"/>
              <w:left w:w="120" w:type="dxa"/>
              <w:bottom w:w="80" w:type="dxa"/>
              <w:right w:w="120" w:type="dxa"/>
            </w:tcMar>
            <w:vAlign w:val="center"/>
          </w:tcPr>
          <w:p w14:paraId="38D13247">
            <w:pPr>
              <w:spacing w:after="0"/>
            </w:pPr>
            <w:r>
              <w:rPr>
                <w:rFonts w:ascii="Calibri" w:hAnsi="Calibri" w:eastAsia="微软雅黑"/>
                <w:b/>
                <w:color w:val="1F4D78"/>
                <w:sz w:val="19"/>
              </w:rPr>
              <w:t>状态</w:t>
            </w:r>
          </w:p>
        </w:tc>
        <w:tc>
          <w:tcPr>
            <w:tcW w:w="850" w:type="dxa"/>
            <w:shd w:val="clear" w:color="auto" w:fill="E8EEF5"/>
            <w:tcMar>
              <w:top w:w="80" w:type="dxa"/>
              <w:left w:w="120" w:type="dxa"/>
              <w:bottom w:w="80" w:type="dxa"/>
              <w:right w:w="120" w:type="dxa"/>
            </w:tcMar>
            <w:vAlign w:val="center"/>
          </w:tcPr>
          <w:p w14:paraId="295126E4">
            <w:pPr>
              <w:spacing w:after="0"/>
            </w:pPr>
            <w:r>
              <w:rPr>
                <w:rFonts w:ascii="Calibri" w:hAnsi="Calibri" w:eastAsia="微软雅黑"/>
                <w:b/>
                <w:color w:val="1F4D78"/>
                <w:sz w:val="19"/>
              </w:rPr>
              <w:t>版本</w:t>
            </w:r>
          </w:p>
        </w:tc>
        <w:tc>
          <w:tcPr>
            <w:tcW w:w="1350" w:type="dxa"/>
            <w:shd w:val="clear" w:color="auto" w:fill="E8EEF5"/>
            <w:tcMar>
              <w:top w:w="80" w:type="dxa"/>
              <w:left w:w="120" w:type="dxa"/>
              <w:bottom w:w="80" w:type="dxa"/>
              <w:right w:w="120" w:type="dxa"/>
            </w:tcMar>
            <w:vAlign w:val="center"/>
          </w:tcPr>
          <w:p w14:paraId="638961C1">
            <w:pPr>
              <w:spacing w:after="0"/>
            </w:pPr>
            <w:r>
              <w:rPr>
                <w:rFonts w:ascii="Calibri" w:hAnsi="Calibri" w:eastAsia="微软雅黑"/>
                <w:b/>
                <w:color w:val="1F4D78"/>
                <w:sz w:val="19"/>
              </w:rPr>
              <w:t>日期</w:t>
            </w:r>
          </w:p>
        </w:tc>
        <w:tc>
          <w:tcPr>
            <w:tcW w:w="1650" w:type="dxa"/>
            <w:shd w:val="clear" w:color="auto" w:fill="E8EEF5"/>
            <w:tcMar>
              <w:top w:w="80" w:type="dxa"/>
              <w:left w:w="120" w:type="dxa"/>
              <w:bottom w:w="80" w:type="dxa"/>
              <w:right w:w="120" w:type="dxa"/>
            </w:tcMar>
            <w:vAlign w:val="center"/>
          </w:tcPr>
          <w:p w14:paraId="1177CB68">
            <w:pPr>
              <w:spacing w:after="0"/>
            </w:pPr>
            <w:r>
              <w:rPr>
                <w:rFonts w:ascii="Calibri" w:hAnsi="Calibri" w:eastAsia="微软雅黑"/>
                <w:b/>
                <w:color w:val="1F4D78"/>
                <w:sz w:val="19"/>
              </w:rPr>
              <w:t>作者</w:t>
            </w:r>
          </w:p>
        </w:tc>
        <w:tc>
          <w:tcPr>
            <w:tcW w:w="3300" w:type="dxa"/>
            <w:shd w:val="clear" w:color="auto" w:fill="E8EEF5"/>
            <w:tcMar>
              <w:top w:w="80" w:type="dxa"/>
              <w:left w:w="120" w:type="dxa"/>
              <w:bottom w:w="80" w:type="dxa"/>
              <w:right w:w="120" w:type="dxa"/>
            </w:tcMar>
            <w:vAlign w:val="center"/>
          </w:tcPr>
          <w:p w14:paraId="2CD50F4E">
            <w:pPr>
              <w:spacing w:after="0"/>
            </w:pPr>
            <w:r>
              <w:rPr>
                <w:rFonts w:ascii="Calibri" w:hAnsi="Calibri" w:eastAsia="微软雅黑"/>
                <w:b/>
                <w:color w:val="1F4D78"/>
                <w:sz w:val="19"/>
              </w:rPr>
              <w:t>说明</w:t>
            </w:r>
          </w:p>
        </w:tc>
        <w:tc>
          <w:tcPr>
            <w:tcW w:w="1310" w:type="dxa"/>
            <w:shd w:val="clear" w:color="auto" w:fill="E8EEF5"/>
            <w:tcMar>
              <w:top w:w="80" w:type="dxa"/>
              <w:left w:w="120" w:type="dxa"/>
              <w:bottom w:w="80" w:type="dxa"/>
              <w:right w:w="120" w:type="dxa"/>
            </w:tcMar>
            <w:vAlign w:val="center"/>
          </w:tcPr>
          <w:p w14:paraId="5B993A86">
            <w:pPr>
              <w:spacing w:after="0"/>
            </w:pPr>
            <w:r>
              <w:rPr>
                <w:rFonts w:ascii="Calibri" w:hAnsi="Calibri" w:eastAsia="微软雅黑"/>
                <w:b/>
                <w:color w:val="1F4D78"/>
                <w:sz w:val="19"/>
              </w:rPr>
              <w:t>审核/批准</w:t>
            </w:r>
          </w:p>
        </w:tc>
      </w:tr>
      <w:tr w14:paraId="2D8AB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vAlign w:val="center"/>
          </w:tcPr>
          <w:p w14:paraId="4A07D550">
            <w:pPr>
              <w:spacing w:after="0"/>
            </w:pPr>
            <w:r>
              <w:rPr>
                <w:rFonts w:ascii="Calibri" w:hAnsi="Calibri" w:eastAsia="微软雅黑"/>
                <w:b w:val="0"/>
                <w:color w:val="1F2937"/>
                <w:sz w:val="19"/>
              </w:rPr>
              <w:t>创建</w:t>
            </w:r>
          </w:p>
        </w:tc>
        <w:tc>
          <w:tcPr>
            <w:tcW w:w="850" w:type="dxa"/>
            <w:vAlign w:val="center"/>
          </w:tcPr>
          <w:p w14:paraId="34056CCC">
            <w:pPr>
              <w:spacing w:after="0"/>
            </w:pPr>
            <w:r>
              <w:rPr>
                <w:rFonts w:ascii="Calibri" w:hAnsi="Calibri" w:eastAsia="微软雅黑"/>
                <w:b w:val="0"/>
                <w:color w:val="1F2937"/>
                <w:sz w:val="19"/>
              </w:rPr>
              <w:t>v1.0</w:t>
            </w:r>
          </w:p>
        </w:tc>
        <w:tc>
          <w:tcPr>
            <w:tcW w:w="1350" w:type="dxa"/>
            <w:vAlign w:val="center"/>
          </w:tcPr>
          <w:p w14:paraId="6810C86F">
            <w:pPr>
              <w:spacing w:after="0"/>
            </w:pPr>
            <w:r>
              <w:rPr>
                <w:rFonts w:ascii="Calibri" w:hAnsi="Calibri" w:eastAsia="微软雅黑"/>
                <w:b w:val="0"/>
                <w:color w:val="1F2937"/>
                <w:sz w:val="19"/>
              </w:rPr>
              <w:t>2026/09/02</w:t>
            </w:r>
          </w:p>
        </w:tc>
        <w:tc>
          <w:tcPr>
            <w:tcW w:w="1650" w:type="dxa"/>
            <w:vAlign w:val="center"/>
          </w:tcPr>
          <w:p w14:paraId="4F81F063">
            <w:pPr>
              <w:spacing w:after="0"/>
            </w:pPr>
            <w:r>
              <w:rPr>
                <w:rFonts w:ascii="Calibri" w:hAnsi="Calibri" w:eastAsia="微软雅黑"/>
                <w:b w:val="0"/>
                <w:color w:val="1F2937"/>
                <w:sz w:val="19"/>
              </w:rPr>
              <w:t>T 系统项目组</w:t>
            </w:r>
          </w:p>
        </w:tc>
        <w:tc>
          <w:tcPr>
            <w:tcW w:w="3300" w:type="dxa"/>
            <w:vAlign w:val="center"/>
          </w:tcPr>
          <w:p w14:paraId="1772A356">
            <w:pPr>
              <w:spacing w:after="0"/>
            </w:pPr>
            <w:r>
              <w:rPr>
                <w:rFonts w:ascii="Calibri" w:hAnsi="Calibri" w:eastAsia="微软雅黑"/>
                <w:b w:val="0"/>
                <w:color w:val="1F2937"/>
                <w:sz w:val="19"/>
              </w:rPr>
              <w:t>基于当前 T 系统实现、智眸联调接口与 ePortal 集成设计建立</w:t>
            </w:r>
          </w:p>
        </w:tc>
        <w:tc>
          <w:tcPr>
            <w:tcW w:w="1310" w:type="dxa"/>
            <w:vAlign w:val="center"/>
          </w:tcPr>
          <w:p w14:paraId="25C75D9D">
            <w:pPr>
              <w:spacing w:after="0"/>
            </w:pPr>
            <w:r>
              <w:rPr>
                <w:rFonts w:ascii="Calibri" w:hAnsi="Calibri" w:eastAsia="微软雅黑"/>
                <w:b w:val="0"/>
                <w:color w:val="1F2937"/>
                <w:sz w:val="19"/>
              </w:rPr>
              <w:t>待确认</w:t>
            </w:r>
          </w:p>
        </w:tc>
      </w:tr>
    </w:tbl>
    <w:p w14:paraId="23723C62">
      <w:pPr>
        <w:spacing w:after="40"/>
      </w:pPr>
    </w:p>
    <w:p w14:paraId="5AEE97C9">
      <w:pPr>
        <w:pStyle w:val="3"/>
      </w:pPr>
      <w:r>
        <w:t>目录</w:t>
      </w:r>
    </w:p>
    <w:p w14:paraId="04E81EED">
      <w:r>
        <w:rPr>
          <w:rFonts w:ascii="Calibri" w:hAnsi="Calibri" w:eastAsia="微软雅黑"/>
          <w:b w:val="0"/>
          <w:color w:val="1F2937"/>
          <w:sz w:val="22"/>
        </w:rPr>
        <w:t>1. 项目背景与目标</w:t>
      </w:r>
    </w:p>
    <w:p w14:paraId="0E559AB6">
      <w:r>
        <w:rPr>
          <w:rFonts w:ascii="Calibri" w:hAnsi="Calibri" w:eastAsia="微软雅黑"/>
          <w:b w:val="0"/>
          <w:color w:val="1F2937"/>
          <w:sz w:val="22"/>
        </w:rPr>
        <w:t>2. 范围界定</w:t>
      </w:r>
    </w:p>
    <w:p w14:paraId="298BA2D7">
      <w:r>
        <w:rPr>
          <w:rFonts w:ascii="Calibri" w:hAnsi="Calibri" w:eastAsia="微软雅黑"/>
          <w:b w:val="0"/>
          <w:color w:val="1F2937"/>
          <w:sz w:val="22"/>
        </w:rPr>
        <w:t>3. 业务流程与角色</w:t>
      </w:r>
    </w:p>
    <w:p w14:paraId="5E69D478">
      <w:r>
        <w:rPr>
          <w:rFonts w:ascii="Calibri" w:hAnsi="Calibri" w:eastAsia="微软雅黑"/>
          <w:b w:val="0"/>
          <w:color w:val="1F2937"/>
          <w:sz w:val="22"/>
        </w:rPr>
        <w:t>4. 功能需求</w:t>
      </w:r>
    </w:p>
    <w:p w14:paraId="4057A2AE">
      <w:r>
        <w:rPr>
          <w:rFonts w:ascii="Calibri" w:hAnsi="Calibri" w:eastAsia="微软雅黑"/>
          <w:b w:val="0"/>
          <w:color w:val="1F2937"/>
          <w:sz w:val="22"/>
        </w:rPr>
        <w:t>5. 外部接口需求</w:t>
      </w:r>
    </w:p>
    <w:p w14:paraId="0BF30B6B">
      <w:r>
        <w:rPr>
          <w:rFonts w:ascii="Calibri" w:hAnsi="Calibri" w:eastAsia="微软雅黑"/>
          <w:b w:val="0"/>
          <w:color w:val="1F2937"/>
          <w:sz w:val="22"/>
        </w:rPr>
        <w:t>6. 数据与记忆规则要求</w:t>
      </w:r>
    </w:p>
    <w:p w14:paraId="2CAFCEB4">
      <w:r>
        <w:rPr>
          <w:rFonts w:ascii="Calibri" w:hAnsi="Calibri" w:eastAsia="微软雅黑"/>
          <w:b w:val="0"/>
          <w:color w:val="1F2937"/>
          <w:sz w:val="22"/>
        </w:rPr>
        <w:t>7. 非功能需求</w:t>
      </w:r>
    </w:p>
    <w:p w14:paraId="5896BE63">
      <w:r>
        <w:rPr>
          <w:rFonts w:ascii="Calibri" w:hAnsi="Calibri" w:eastAsia="微软雅黑"/>
          <w:b w:val="0"/>
          <w:color w:val="1F2937"/>
          <w:sz w:val="22"/>
        </w:rPr>
        <w:t>8. 验收标准</w:t>
      </w:r>
    </w:p>
    <w:p w14:paraId="1C43B6F3">
      <w:r>
        <w:rPr>
          <w:rFonts w:ascii="Calibri" w:hAnsi="Calibri" w:eastAsia="微软雅黑"/>
          <w:b w:val="0"/>
          <w:color w:val="1F2937"/>
          <w:sz w:val="22"/>
        </w:rPr>
        <w:t>9. 实施依赖与风险</w:t>
      </w:r>
    </w:p>
    <w:p w14:paraId="6005A8B9">
      <w:r>
        <w:rPr>
          <w:rFonts w:ascii="Calibri" w:hAnsi="Calibri" w:eastAsia="微软雅黑"/>
          <w:b w:val="0"/>
          <w:color w:val="1F2937"/>
          <w:sz w:val="22"/>
        </w:rPr>
        <w:t>10. 参考文档与附件</w:t>
      </w:r>
    </w:p>
    <w:p w14:paraId="104306B3">
      <w:r>
        <w:br w:type="page"/>
      </w:r>
    </w:p>
    <w:p w14:paraId="0C034953">
      <w:pPr>
        <w:pStyle w:val="3"/>
      </w:pPr>
      <w:r>
        <w:t>1. 项目背景与目标</w:t>
      </w:r>
    </w:p>
    <w:p w14:paraId="061A33E6">
      <w:pPr>
        <w:pStyle w:val="4"/>
      </w:pPr>
      <w:r>
        <w:t>1.1 项目来源</w:t>
      </w:r>
    </w:p>
    <w:p w14:paraId="4F754C98">
      <w:r>
        <w:rPr>
          <w:rFonts w:ascii="Calibri" w:hAnsi="Calibri" w:eastAsia="微软雅黑"/>
          <w:b w:val="0"/>
          <w:color w:val="1F2937"/>
          <w:sz w:val="22"/>
        </w:rPr>
        <w:t>智眸已具备订单文件识别能力，ePortal 已具备订单创建、编辑、提交与订单归属管理能力。T 系统位于两者之间，负责把智眸识别的结构化数据与业务人员的人工纠正沉淀为可复用的兑换记忆，使后续同类订单在建单前得到自动修正。</w:t>
      </w:r>
    </w:p>
    <w:p w14:paraId="68D52AA5">
      <w:pPr>
        <w:pStyle w:val="4"/>
      </w:pPr>
      <w:r>
        <w:t>1.2 业务痛点</w:t>
      </w:r>
    </w:p>
    <w:p w14:paraId="45855445">
      <w:pPr>
        <w:pStyle w:val="16"/>
      </w:pPr>
      <w:r>
        <w:rPr>
          <w:rFonts w:ascii="Calibri" w:hAnsi="Calibri" w:eastAsia="微软雅黑"/>
          <w:b w:val="0"/>
          <w:color w:val="1F2937"/>
          <w:sz w:val="22"/>
        </w:rPr>
        <w:t>识别结果存在客户、税务、付款条款、签约公司及订单行等字段偏差，业务人员需要重复修改。</w:t>
      </w:r>
    </w:p>
    <w:p w14:paraId="2D53A067">
      <w:pPr>
        <w:pStyle w:val="16"/>
      </w:pPr>
      <w:r>
        <w:rPr>
          <w:rFonts w:ascii="Calibri" w:hAnsi="Calibri" w:eastAsia="微软雅黑"/>
          <w:b w:val="0"/>
          <w:color w:val="1F2937"/>
          <w:sz w:val="22"/>
        </w:rPr>
        <w:t>相同客户、相同字段、相同原始值的纠正经验无法稳定复用，易重复发生。</w:t>
      </w:r>
    </w:p>
    <w:p w14:paraId="6ADFD5EB">
      <w:pPr>
        <w:pStyle w:val="16"/>
      </w:pPr>
      <w:r>
        <w:rPr>
          <w:rFonts w:ascii="Calibri" w:hAnsi="Calibri" w:eastAsia="微软雅黑"/>
          <w:b w:val="0"/>
          <w:color w:val="1F2937"/>
          <w:sz w:val="22"/>
        </w:rPr>
        <w:t>人工修改、规则变更和回写结果缺少统一的可追溯记录。</w:t>
      </w:r>
    </w:p>
    <w:p w14:paraId="09FCCBC8">
      <w:pPr>
        <w:pStyle w:val="4"/>
      </w:pPr>
      <w:r>
        <w:t>1.3 建设目标</w:t>
      </w:r>
    </w:p>
    <w:p w14:paraId="628CABE4">
      <w:pPr>
        <w:pStyle w:val="16"/>
      </w:pPr>
      <w:r>
        <w:rPr>
          <w:rFonts w:ascii="Calibri" w:hAnsi="Calibri" w:eastAsia="微软雅黑"/>
          <w:b w:val="0"/>
          <w:color w:val="1F2937"/>
          <w:sz w:val="22"/>
        </w:rPr>
        <w:t>提供智眸到 T 的结构化数据接入接口，并将记忆匹配后的数据发送至 ePortal 建预订单。</w:t>
      </w:r>
    </w:p>
    <w:p w14:paraId="187FD2CC">
      <w:pPr>
        <w:pStyle w:val="16"/>
      </w:pPr>
      <w:r>
        <w:rPr>
          <w:rFonts w:ascii="Calibri" w:hAnsi="Calibri" w:eastAsia="微软雅黑"/>
          <w:b w:val="0"/>
          <w:color w:val="1F2937"/>
          <w:sz w:val="22"/>
        </w:rPr>
        <w:t>提供由 ePortal 已登录用户触发的 T2 修改界面；T 不维护业务员独立账号或密码。</w:t>
      </w:r>
    </w:p>
    <w:p w14:paraId="3D542F6A">
      <w:pPr>
        <w:pStyle w:val="16"/>
      </w:pPr>
      <w:r>
        <w:rPr>
          <w:rFonts w:ascii="Calibri" w:hAnsi="Calibri" w:eastAsia="微软雅黑"/>
          <w:b w:val="0"/>
          <w:color w:val="1F2937"/>
          <w:sz w:val="22"/>
        </w:rPr>
        <w:t>支持长期、单次和不记忆的人工修改处理，并记录 ePortal 操作人。</w:t>
      </w:r>
    </w:p>
    <w:p w14:paraId="57A8FB00">
      <w:pPr>
        <w:pStyle w:val="16"/>
      </w:pPr>
      <w:r>
        <w:rPr>
          <w:rFonts w:ascii="Calibri" w:hAnsi="Calibri" w:eastAsia="微软雅黑"/>
          <w:b w:val="0"/>
          <w:color w:val="1F2937"/>
          <w:sz w:val="22"/>
        </w:rPr>
        <w:t>支持字段级错误说明，由内部 Agent 后台归纳后新增兑换记忆；Agent 不自动覆盖既有长期规则。</w:t>
      </w:r>
    </w:p>
    <w:p w14:paraId="102E8B3F">
      <w:pPr>
        <w:pStyle w:val="3"/>
      </w:pPr>
      <w:r>
        <w:t>2. 范围界定</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00"/>
        <w:gridCol w:w="3660"/>
      </w:tblGrid>
      <w:tr w14:paraId="3ACF4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E8EEF5"/>
            <w:tcMar>
              <w:top w:w="80" w:type="dxa"/>
              <w:left w:w="120" w:type="dxa"/>
              <w:bottom w:w="80" w:type="dxa"/>
              <w:right w:w="120" w:type="dxa"/>
            </w:tcMar>
            <w:vAlign w:val="center"/>
          </w:tcPr>
          <w:p w14:paraId="3E9A93D1">
            <w:pPr>
              <w:spacing w:after="0"/>
            </w:pPr>
            <w:r>
              <w:rPr>
                <w:rFonts w:ascii="Calibri" w:hAnsi="Calibri" w:eastAsia="微软雅黑"/>
                <w:b/>
                <w:color w:val="1F4D78"/>
                <w:sz w:val="19"/>
              </w:rPr>
              <w:t>模块</w:t>
            </w:r>
          </w:p>
        </w:tc>
        <w:tc>
          <w:tcPr>
            <w:tcW w:w="3900" w:type="dxa"/>
            <w:shd w:val="clear" w:color="auto" w:fill="E8EEF5"/>
            <w:tcMar>
              <w:top w:w="80" w:type="dxa"/>
              <w:left w:w="120" w:type="dxa"/>
              <w:bottom w:w="80" w:type="dxa"/>
              <w:right w:w="120" w:type="dxa"/>
            </w:tcMar>
            <w:vAlign w:val="center"/>
          </w:tcPr>
          <w:p w14:paraId="60AF7C9E">
            <w:pPr>
              <w:spacing w:after="0"/>
            </w:pPr>
            <w:r>
              <w:rPr>
                <w:rFonts w:ascii="Calibri" w:hAnsi="Calibri" w:eastAsia="微软雅黑"/>
                <w:b/>
                <w:color w:val="1F4D78"/>
                <w:sz w:val="19"/>
              </w:rPr>
              <w:t>T 系统包含范围</w:t>
            </w:r>
          </w:p>
        </w:tc>
        <w:tc>
          <w:tcPr>
            <w:tcW w:w="3660" w:type="dxa"/>
            <w:shd w:val="clear" w:color="auto" w:fill="E8EEF5"/>
            <w:tcMar>
              <w:top w:w="80" w:type="dxa"/>
              <w:left w:w="120" w:type="dxa"/>
              <w:bottom w:w="80" w:type="dxa"/>
              <w:right w:w="120" w:type="dxa"/>
            </w:tcMar>
            <w:vAlign w:val="center"/>
          </w:tcPr>
          <w:p w14:paraId="2AF661A0">
            <w:pPr>
              <w:spacing w:after="0"/>
            </w:pPr>
            <w:r>
              <w:rPr>
                <w:rFonts w:ascii="Calibri" w:hAnsi="Calibri" w:eastAsia="微软雅黑"/>
                <w:b/>
                <w:color w:val="1F4D78"/>
                <w:sz w:val="19"/>
              </w:rPr>
              <w:t>排除或依赖说明</w:t>
            </w:r>
          </w:p>
        </w:tc>
      </w:tr>
      <w:tr w14:paraId="1D75C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5D10E95C">
            <w:pPr>
              <w:spacing w:after="0"/>
            </w:pPr>
            <w:r>
              <w:rPr>
                <w:rFonts w:ascii="Calibri" w:hAnsi="Calibri" w:eastAsia="微软雅黑"/>
                <w:b w:val="0"/>
                <w:color w:val="1F2937"/>
                <w:sz w:val="19"/>
              </w:rPr>
              <w:t>智眸接入</w:t>
            </w:r>
          </w:p>
        </w:tc>
        <w:tc>
          <w:tcPr>
            <w:tcW w:w="3900" w:type="dxa"/>
            <w:vAlign w:val="center"/>
          </w:tcPr>
          <w:p w14:paraId="4B0C979B">
            <w:pPr>
              <w:spacing w:after="0"/>
            </w:pPr>
            <w:r>
              <w:rPr>
                <w:rFonts w:ascii="Calibri" w:hAnsi="Calibri" w:eastAsia="微软雅黑"/>
                <w:b w:val="0"/>
                <w:color w:val="1F2937"/>
                <w:sz w:val="19"/>
              </w:rPr>
              <w:t>接收客户、任务标识、识别字段、产品行识别结果与元数据；执行标准化与记忆匹配。</w:t>
            </w:r>
          </w:p>
        </w:tc>
        <w:tc>
          <w:tcPr>
            <w:tcW w:w="3660" w:type="dxa"/>
            <w:vAlign w:val="center"/>
          </w:tcPr>
          <w:p w14:paraId="0B9FE267">
            <w:pPr>
              <w:spacing w:after="0"/>
            </w:pPr>
            <w:r>
              <w:rPr>
                <w:rFonts w:ascii="Calibri" w:hAnsi="Calibri" w:eastAsia="微软雅黑"/>
                <w:b w:val="0"/>
                <w:color w:val="1F2937"/>
                <w:sz w:val="19"/>
              </w:rPr>
              <w:t>不负责文件上传、OCR、识别模型训练及智眸任务管理。</w:t>
            </w:r>
          </w:p>
        </w:tc>
      </w:tr>
      <w:tr w14:paraId="734A0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4B7CA621">
            <w:pPr>
              <w:spacing w:after="0"/>
            </w:pPr>
            <w:r>
              <w:rPr>
                <w:rFonts w:ascii="Calibri" w:hAnsi="Calibri" w:eastAsia="微软雅黑"/>
                <w:b w:val="0"/>
                <w:color w:val="1F2937"/>
                <w:sz w:val="19"/>
              </w:rPr>
              <w:t>订单建单</w:t>
            </w:r>
          </w:p>
        </w:tc>
        <w:tc>
          <w:tcPr>
            <w:tcW w:w="3900" w:type="dxa"/>
            <w:vAlign w:val="center"/>
          </w:tcPr>
          <w:p w14:paraId="324E2D15">
            <w:pPr>
              <w:spacing w:after="0"/>
            </w:pPr>
            <w:r>
              <w:rPr>
                <w:rFonts w:ascii="Calibri" w:hAnsi="Calibri" w:eastAsia="微软雅黑"/>
                <w:b w:val="0"/>
                <w:color w:val="1F2937"/>
                <w:sz w:val="19"/>
              </w:rPr>
              <w:t>将原始值或记忆替换值以结构化订单数据调用 ePortal 建单接口。</w:t>
            </w:r>
          </w:p>
        </w:tc>
        <w:tc>
          <w:tcPr>
            <w:tcW w:w="3660" w:type="dxa"/>
            <w:vAlign w:val="center"/>
          </w:tcPr>
          <w:p w14:paraId="43C9AA7C">
            <w:pPr>
              <w:spacing w:after="0"/>
            </w:pPr>
            <w:r>
              <w:rPr>
                <w:rFonts w:ascii="Calibri" w:hAnsi="Calibri" w:eastAsia="微软雅黑"/>
                <w:b w:val="0"/>
                <w:color w:val="1F2937"/>
                <w:sz w:val="19"/>
              </w:rPr>
              <w:t>ePortal 是订单真源，负责订单编号、业务校验、金额计算和提交。</w:t>
            </w:r>
          </w:p>
        </w:tc>
      </w:tr>
      <w:tr w14:paraId="1FE97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6E842AD5">
            <w:pPr>
              <w:spacing w:after="0"/>
            </w:pPr>
            <w:r>
              <w:rPr>
                <w:rFonts w:ascii="Calibri" w:hAnsi="Calibri" w:eastAsia="微软雅黑"/>
                <w:b w:val="0"/>
                <w:color w:val="1F2937"/>
                <w:sz w:val="19"/>
              </w:rPr>
              <w:t>人工修改</w:t>
            </w:r>
          </w:p>
        </w:tc>
        <w:tc>
          <w:tcPr>
            <w:tcW w:w="3900" w:type="dxa"/>
            <w:vAlign w:val="center"/>
          </w:tcPr>
          <w:p w14:paraId="72B9AA49">
            <w:pPr>
              <w:spacing w:after="0"/>
            </w:pPr>
            <w:r>
              <w:rPr>
                <w:rFonts w:ascii="Calibri" w:hAnsi="Calibri" w:eastAsia="微软雅黑"/>
                <w:b w:val="0"/>
                <w:color w:val="1F2937"/>
                <w:sz w:val="19"/>
              </w:rPr>
              <w:t>按 ePortal ticket 建立短时会话，渲染 ePortal 可编辑字段、产品行及附件元数据。</w:t>
            </w:r>
          </w:p>
        </w:tc>
        <w:tc>
          <w:tcPr>
            <w:tcW w:w="3660" w:type="dxa"/>
            <w:vAlign w:val="center"/>
          </w:tcPr>
          <w:p w14:paraId="79409A3B">
            <w:pPr>
              <w:spacing w:after="0"/>
            </w:pPr>
            <w:r>
              <w:rPr>
                <w:rFonts w:ascii="Calibri" w:hAnsi="Calibri" w:eastAsia="微软雅黑"/>
                <w:b w:val="0"/>
                <w:color w:val="1F2937"/>
                <w:sz w:val="19"/>
              </w:rPr>
              <w:t>T 不对业务员分单进行二次授权；ePortal 在签发 ticket 时完成订单访问控制。</w:t>
            </w:r>
          </w:p>
        </w:tc>
      </w:tr>
      <w:tr w14:paraId="6B92E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5DCB1BC3">
            <w:pPr>
              <w:spacing w:after="0"/>
            </w:pPr>
            <w:r>
              <w:rPr>
                <w:rFonts w:ascii="Calibri" w:hAnsi="Calibri" w:eastAsia="微软雅黑"/>
                <w:b w:val="0"/>
                <w:color w:val="1F2937"/>
                <w:sz w:val="19"/>
              </w:rPr>
              <w:t>记忆与 Agent</w:t>
            </w:r>
          </w:p>
        </w:tc>
        <w:tc>
          <w:tcPr>
            <w:tcW w:w="3900" w:type="dxa"/>
            <w:vAlign w:val="center"/>
          </w:tcPr>
          <w:p w14:paraId="357626BB">
            <w:pPr>
              <w:spacing w:after="0"/>
            </w:pPr>
            <w:r>
              <w:rPr>
                <w:rFonts w:ascii="Calibri" w:hAnsi="Calibri" w:eastAsia="微软雅黑"/>
                <w:b w:val="0"/>
                <w:color w:val="1F2937"/>
                <w:sz w:val="19"/>
              </w:rPr>
              <w:t>规则命中、人工纠正、错误说明、Agent 案例和历史记录。</w:t>
            </w:r>
          </w:p>
        </w:tc>
        <w:tc>
          <w:tcPr>
            <w:tcW w:w="3660" w:type="dxa"/>
            <w:vAlign w:val="center"/>
          </w:tcPr>
          <w:p w14:paraId="7FFC28A7">
            <w:pPr>
              <w:spacing w:after="0"/>
            </w:pPr>
            <w:r>
              <w:rPr>
                <w:rFonts w:ascii="Calibri" w:hAnsi="Calibri" w:eastAsia="微软雅黑"/>
                <w:b w:val="0"/>
                <w:color w:val="1F2937"/>
                <w:sz w:val="19"/>
              </w:rPr>
              <w:t>内部大模型服务由企业提供；T 不向业务员展示 Agent 分析文本。</w:t>
            </w:r>
          </w:p>
        </w:tc>
      </w:tr>
    </w:tbl>
    <w:p w14:paraId="6170B0C2">
      <w:pPr>
        <w:spacing w:after="40"/>
      </w:pPr>
    </w:p>
    <w:p w14:paraId="078AFF1C">
      <w:pPr>
        <w:pStyle w:val="3"/>
      </w:pPr>
      <w:r>
        <w:t>3. 业务流程与角色</w:t>
      </w:r>
    </w:p>
    <w:p w14:paraId="6FCF7A7E">
      <w:pPr>
        <w:pStyle w:val="4"/>
      </w:pPr>
      <w:r>
        <w:t>3.1 角色</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6960"/>
      </w:tblGrid>
      <w:tr w14:paraId="4A9FB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shd w:val="clear" w:color="auto" w:fill="E8EEF5"/>
            <w:tcMar>
              <w:top w:w="80" w:type="dxa"/>
              <w:left w:w="120" w:type="dxa"/>
              <w:bottom w:w="80" w:type="dxa"/>
              <w:right w:w="120" w:type="dxa"/>
            </w:tcMar>
            <w:vAlign w:val="center"/>
          </w:tcPr>
          <w:p w14:paraId="2E72B049">
            <w:pPr>
              <w:spacing w:after="0"/>
            </w:pPr>
            <w:r>
              <w:rPr>
                <w:rFonts w:ascii="Calibri" w:hAnsi="Calibri" w:eastAsia="微软雅黑"/>
                <w:b/>
                <w:color w:val="1F4D78"/>
                <w:sz w:val="19"/>
              </w:rPr>
              <w:t>角色</w:t>
            </w:r>
          </w:p>
        </w:tc>
        <w:tc>
          <w:tcPr>
            <w:tcW w:w="6960" w:type="dxa"/>
            <w:shd w:val="clear" w:color="auto" w:fill="E8EEF5"/>
            <w:tcMar>
              <w:top w:w="80" w:type="dxa"/>
              <w:left w:w="120" w:type="dxa"/>
              <w:bottom w:w="80" w:type="dxa"/>
              <w:right w:w="120" w:type="dxa"/>
            </w:tcMar>
            <w:vAlign w:val="center"/>
          </w:tcPr>
          <w:p w14:paraId="48198193">
            <w:pPr>
              <w:spacing w:after="0"/>
            </w:pPr>
            <w:r>
              <w:rPr>
                <w:rFonts w:ascii="Calibri" w:hAnsi="Calibri" w:eastAsia="微软雅黑"/>
                <w:b/>
                <w:color w:val="1F4D78"/>
                <w:sz w:val="19"/>
              </w:rPr>
              <w:t>职责</w:t>
            </w:r>
          </w:p>
        </w:tc>
      </w:tr>
      <w:tr w14:paraId="045EB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vAlign w:val="center"/>
          </w:tcPr>
          <w:p w14:paraId="1B3DCA29">
            <w:pPr>
              <w:spacing w:after="0"/>
            </w:pPr>
            <w:r>
              <w:rPr>
                <w:rFonts w:ascii="Calibri" w:hAnsi="Calibri" w:eastAsia="微软雅黑"/>
                <w:b w:val="0"/>
                <w:color w:val="1F2937"/>
                <w:sz w:val="19"/>
              </w:rPr>
              <w:t>智眸服务</w:t>
            </w:r>
          </w:p>
        </w:tc>
        <w:tc>
          <w:tcPr>
            <w:tcW w:w="6960" w:type="dxa"/>
            <w:vAlign w:val="center"/>
          </w:tcPr>
          <w:p w14:paraId="69286171">
            <w:pPr>
              <w:spacing w:after="0"/>
            </w:pPr>
            <w:r>
              <w:rPr>
                <w:rFonts w:ascii="Calibri" w:hAnsi="Calibri" w:eastAsia="微软雅黑"/>
                <w:b w:val="0"/>
                <w:color w:val="1F2937"/>
                <w:sz w:val="19"/>
              </w:rPr>
              <w:t>向 T 推送识别后的结构化订单数据。</w:t>
            </w:r>
          </w:p>
        </w:tc>
      </w:tr>
      <w:tr w14:paraId="1FAC7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vAlign w:val="center"/>
          </w:tcPr>
          <w:p w14:paraId="3D28B568">
            <w:pPr>
              <w:spacing w:after="0"/>
            </w:pPr>
            <w:r>
              <w:rPr>
                <w:rFonts w:ascii="Calibri" w:hAnsi="Calibri" w:eastAsia="微软雅黑"/>
                <w:b w:val="0"/>
                <w:color w:val="1F2937"/>
                <w:sz w:val="19"/>
              </w:rPr>
              <w:t>T 系统</w:t>
            </w:r>
          </w:p>
        </w:tc>
        <w:tc>
          <w:tcPr>
            <w:tcW w:w="6960" w:type="dxa"/>
            <w:vAlign w:val="center"/>
          </w:tcPr>
          <w:p w14:paraId="68C62019">
            <w:pPr>
              <w:spacing w:after="0"/>
            </w:pPr>
            <w:r>
              <w:rPr>
                <w:rFonts w:ascii="Calibri" w:hAnsi="Calibri" w:eastAsia="微软雅黑"/>
                <w:b w:val="0"/>
                <w:color w:val="1F2937"/>
                <w:sz w:val="19"/>
              </w:rPr>
              <w:t>记忆匹配、建单适配、T2 修改、历史记录与 Agent 学习。</w:t>
            </w:r>
          </w:p>
        </w:tc>
      </w:tr>
      <w:tr w14:paraId="7EB80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vAlign w:val="center"/>
          </w:tcPr>
          <w:p w14:paraId="7BA5DE02">
            <w:pPr>
              <w:spacing w:after="0"/>
            </w:pPr>
            <w:r>
              <w:rPr>
                <w:rFonts w:ascii="Calibri" w:hAnsi="Calibri" w:eastAsia="微软雅黑"/>
                <w:b w:val="0"/>
                <w:color w:val="1F2937"/>
                <w:sz w:val="19"/>
              </w:rPr>
              <w:t>ePortal</w:t>
            </w:r>
          </w:p>
        </w:tc>
        <w:tc>
          <w:tcPr>
            <w:tcW w:w="6960" w:type="dxa"/>
            <w:vAlign w:val="center"/>
          </w:tcPr>
          <w:p w14:paraId="5DBE7DF9">
            <w:pPr>
              <w:spacing w:after="0"/>
            </w:pPr>
            <w:r>
              <w:rPr>
                <w:rFonts w:ascii="Calibri" w:hAnsi="Calibri" w:eastAsia="微软雅黑"/>
                <w:b w:val="0"/>
                <w:color w:val="1F2937"/>
                <w:sz w:val="19"/>
              </w:rPr>
              <w:t>用户登录、订单归属、ticket 签发、订单真源、校验、计算与最终提交。</w:t>
            </w:r>
          </w:p>
        </w:tc>
      </w:tr>
      <w:tr w14:paraId="31417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vAlign w:val="center"/>
          </w:tcPr>
          <w:p w14:paraId="01F1B7A5">
            <w:pPr>
              <w:spacing w:after="0"/>
            </w:pPr>
            <w:r>
              <w:rPr>
                <w:rFonts w:ascii="Calibri" w:hAnsi="Calibri" w:eastAsia="微软雅黑"/>
                <w:b w:val="0"/>
                <w:color w:val="1F2937"/>
                <w:sz w:val="19"/>
              </w:rPr>
              <w:t>业务员</w:t>
            </w:r>
          </w:p>
        </w:tc>
        <w:tc>
          <w:tcPr>
            <w:tcW w:w="6960" w:type="dxa"/>
            <w:vAlign w:val="center"/>
          </w:tcPr>
          <w:p w14:paraId="7DD092DD">
            <w:pPr>
              <w:spacing w:after="0"/>
            </w:pPr>
            <w:r>
              <w:rPr>
                <w:rFonts w:ascii="Calibri" w:hAnsi="Calibri" w:eastAsia="微软雅黑"/>
                <w:b w:val="0"/>
                <w:color w:val="1F2937"/>
                <w:sz w:val="19"/>
              </w:rPr>
              <w:t>从 ePortal 进入 T2，修改 ePortal 允许修改的订单内容并填写必要错误说明。</w:t>
            </w:r>
          </w:p>
        </w:tc>
      </w:tr>
      <w:tr w14:paraId="5098F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vAlign w:val="center"/>
          </w:tcPr>
          <w:p w14:paraId="025616AF">
            <w:pPr>
              <w:spacing w:after="0"/>
            </w:pPr>
            <w:r>
              <w:rPr>
                <w:rFonts w:ascii="Calibri" w:hAnsi="Calibri" w:eastAsia="微软雅黑"/>
                <w:b w:val="0"/>
                <w:color w:val="1F2937"/>
                <w:sz w:val="19"/>
              </w:rPr>
              <w:t>管理员</w:t>
            </w:r>
          </w:p>
        </w:tc>
        <w:tc>
          <w:tcPr>
            <w:tcW w:w="6960" w:type="dxa"/>
            <w:vAlign w:val="center"/>
          </w:tcPr>
          <w:p w14:paraId="33F7995B">
            <w:pPr>
              <w:spacing w:after="0"/>
            </w:pPr>
            <w:r>
              <w:rPr>
                <w:rFonts w:ascii="Calibri" w:hAnsi="Calibri" w:eastAsia="微软雅黑"/>
                <w:b w:val="0"/>
                <w:color w:val="1F2937"/>
                <w:sz w:val="19"/>
              </w:rPr>
              <w:t>维护兑换记忆规则、查看命中明细与历史记录。</w:t>
            </w:r>
          </w:p>
        </w:tc>
      </w:tr>
    </w:tbl>
    <w:p w14:paraId="514006BB">
      <w:pPr>
        <w:spacing w:after="40"/>
      </w:pPr>
    </w:p>
    <w:p w14:paraId="32C5029B">
      <w:pPr>
        <w:pStyle w:val="4"/>
      </w:pPr>
      <w:r>
        <w:t>3.2 主流程</w:t>
      </w:r>
    </w:p>
    <w:p w14:paraId="64C923A1">
      <w:pPr>
        <w:pStyle w:val="14"/>
      </w:pPr>
      <w:r>
        <w:rPr>
          <w:rFonts w:ascii="Calibri" w:hAnsi="Calibri" w:eastAsia="微软雅黑"/>
          <w:b w:val="0"/>
          <w:color w:val="1F2937"/>
          <w:sz w:val="22"/>
        </w:rPr>
        <w:t>智眸识别订单并调用 T 的 intake 接口。</w:t>
      </w:r>
    </w:p>
    <w:p w14:paraId="0AB81EF8">
      <w:pPr>
        <w:pStyle w:val="14"/>
      </w:pPr>
      <w:r>
        <w:rPr>
          <w:rFonts w:ascii="Calibri" w:hAnsi="Calibri" w:eastAsia="微软雅黑"/>
          <w:b w:val="0"/>
          <w:color w:val="1F2937"/>
          <w:sz w:val="22"/>
        </w:rPr>
        <w:t>T 对客户名、字段名和原始值执行标准化；命中规则时替换为规则值，并记录命中/未命中日志。</w:t>
      </w:r>
    </w:p>
    <w:p w14:paraId="55F1C92B">
      <w:pPr>
        <w:pStyle w:val="14"/>
      </w:pPr>
      <w:r>
        <w:rPr>
          <w:rFonts w:ascii="Calibri" w:hAnsi="Calibri" w:eastAsia="微软雅黑"/>
          <w:b w:val="0"/>
          <w:color w:val="1F2937"/>
          <w:sz w:val="22"/>
        </w:rPr>
        <w:t>T 调用 ePortal 建单接口创建预订单；ePortal 返回订单标识和版本。</w:t>
      </w:r>
    </w:p>
    <w:p w14:paraId="735A3067">
      <w:pPr>
        <w:pStyle w:val="14"/>
      </w:pPr>
      <w:r>
        <w:rPr>
          <w:rFonts w:ascii="Calibri" w:hAnsi="Calibri" w:eastAsia="微软雅黑"/>
          <w:b w:val="0"/>
          <w:color w:val="1F2937"/>
          <w:sz w:val="22"/>
        </w:rPr>
        <w:t>业务员在 ePortal 打开订单并点击修改；ePortal 生成一次性短时 ticket，浏览器跳转 T2。</w:t>
      </w:r>
    </w:p>
    <w:p w14:paraId="4461647B">
      <w:pPr>
        <w:pStyle w:val="14"/>
      </w:pPr>
      <w:r>
        <w:rPr>
          <w:rFonts w:ascii="Calibri" w:hAnsi="Calibri" w:eastAsia="微软雅黑"/>
          <w:b w:val="0"/>
          <w:color w:val="1F2937"/>
          <w:sz w:val="22"/>
        </w:rPr>
        <w:t>T 以服务端凭证换取 ticket 上下文，并拉取 ePortal 完整订单；业务员在 T2 修改内容。</w:t>
      </w:r>
    </w:p>
    <w:p w14:paraId="70623009">
      <w:pPr>
        <w:pStyle w:val="14"/>
      </w:pPr>
      <w:r>
        <w:rPr>
          <w:rFonts w:ascii="Calibri" w:hAnsi="Calibri" w:eastAsia="微软雅黑"/>
          <w:b w:val="0"/>
          <w:color w:val="1F2937"/>
          <w:sz w:val="22"/>
        </w:rPr>
        <w:t>T 带 expected_version 回写 ePortal；成功后留痕并对有错误说明的字段创建 Agent 纠正案例。</w:t>
      </w:r>
    </w:p>
    <w:p w14:paraId="2E3198D9">
      <w:pPr>
        <w:pStyle w:val="14"/>
      </w:pPr>
      <w:r>
        <w:rPr>
          <w:rFonts w:ascii="Calibri" w:hAnsi="Calibri" w:eastAsia="微软雅黑"/>
          <w:b w:val="0"/>
          <w:color w:val="1F2937"/>
          <w:sz w:val="22"/>
        </w:rPr>
        <w:t>Agent 仅在结果有效且同键不存在启用长期规则时创建新的长期记忆；后续智眸订单自动命中。</w:t>
      </w:r>
    </w:p>
    <w:p w14:paraId="3296C3BC">
      <w:pPr>
        <w:pStyle w:val="3"/>
      </w:pPr>
      <w:r>
        <w:t>4. 功能需求</w:t>
      </w:r>
    </w:p>
    <w:p w14:paraId="166F106D">
      <w:pPr>
        <w:pStyle w:val="4"/>
      </w:pPr>
      <w:r>
        <w:t>4.1 T1 记忆匹配与智眸入库</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5250"/>
        <w:gridCol w:w="3260"/>
      </w:tblGrid>
      <w:tr w14:paraId="62729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shd w:val="clear" w:color="auto" w:fill="E8EEF5"/>
            <w:tcMar>
              <w:top w:w="80" w:type="dxa"/>
              <w:left w:w="120" w:type="dxa"/>
              <w:bottom w:w="80" w:type="dxa"/>
              <w:right w:w="120" w:type="dxa"/>
            </w:tcMar>
            <w:vAlign w:val="center"/>
          </w:tcPr>
          <w:p w14:paraId="04B7E7BF">
            <w:pPr>
              <w:spacing w:after="0"/>
            </w:pPr>
            <w:r>
              <w:rPr>
                <w:rFonts w:ascii="Calibri" w:hAnsi="Calibri" w:eastAsia="微软雅黑"/>
                <w:b/>
                <w:color w:val="1F4D78"/>
                <w:sz w:val="19"/>
              </w:rPr>
              <w:t>编号</w:t>
            </w:r>
          </w:p>
        </w:tc>
        <w:tc>
          <w:tcPr>
            <w:tcW w:w="5250" w:type="dxa"/>
            <w:shd w:val="clear" w:color="auto" w:fill="E8EEF5"/>
            <w:tcMar>
              <w:top w:w="80" w:type="dxa"/>
              <w:left w:w="120" w:type="dxa"/>
              <w:bottom w:w="80" w:type="dxa"/>
              <w:right w:w="120" w:type="dxa"/>
            </w:tcMar>
            <w:vAlign w:val="center"/>
          </w:tcPr>
          <w:p w14:paraId="75286CC0">
            <w:pPr>
              <w:spacing w:after="0"/>
            </w:pPr>
            <w:r>
              <w:rPr>
                <w:rFonts w:ascii="Calibri" w:hAnsi="Calibri" w:eastAsia="微软雅黑"/>
                <w:b/>
                <w:color w:val="1F4D78"/>
                <w:sz w:val="19"/>
              </w:rPr>
              <w:t>需求</w:t>
            </w:r>
          </w:p>
        </w:tc>
        <w:tc>
          <w:tcPr>
            <w:tcW w:w="3260" w:type="dxa"/>
            <w:shd w:val="clear" w:color="auto" w:fill="E8EEF5"/>
            <w:tcMar>
              <w:top w:w="80" w:type="dxa"/>
              <w:left w:w="120" w:type="dxa"/>
              <w:bottom w:w="80" w:type="dxa"/>
              <w:right w:w="120" w:type="dxa"/>
            </w:tcMar>
            <w:vAlign w:val="center"/>
          </w:tcPr>
          <w:p w14:paraId="6495E04F">
            <w:pPr>
              <w:spacing w:after="0"/>
            </w:pPr>
            <w:r>
              <w:rPr>
                <w:rFonts w:ascii="Calibri" w:hAnsi="Calibri" w:eastAsia="微软雅黑"/>
                <w:b/>
                <w:color w:val="1F4D78"/>
                <w:sz w:val="19"/>
              </w:rPr>
              <w:t>验收要点</w:t>
            </w:r>
          </w:p>
        </w:tc>
      </w:tr>
      <w:tr w14:paraId="367FD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F9DB715">
            <w:pPr>
              <w:spacing w:after="0"/>
            </w:pPr>
            <w:r>
              <w:rPr>
                <w:rFonts w:ascii="Calibri" w:hAnsi="Calibri" w:eastAsia="微软雅黑"/>
                <w:b w:val="0"/>
                <w:color w:val="1F2937"/>
                <w:sz w:val="19"/>
              </w:rPr>
              <w:t>FR-01</w:t>
            </w:r>
          </w:p>
        </w:tc>
        <w:tc>
          <w:tcPr>
            <w:tcW w:w="5250" w:type="dxa"/>
            <w:vAlign w:val="center"/>
          </w:tcPr>
          <w:p w14:paraId="57E02737">
            <w:pPr>
              <w:spacing w:after="0"/>
            </w:pPr>
            <w:r>
              <w:rPr>
                <w:rFonts w:ascii="Calibri" w:hAnsi="Calibri" w:eastAsia="微软雅黑"/>
                <w:b w:val="0"/>
                <w:color w:val="1F2937"/>
                <w:sz w:val="19"/>
              </w:rPr>
              <w:t>T 应接收客户名、识别字段、任务 ID 和可选元数据；客户名为空时拒绝请求。</w:t>
            </w:r>
          </w:p>
        </w:tc>
        <w:tc>
          <w:tcPr>
            <w:tcW w:w="3260" w:type="dxa"/>
            <w:vAlign w:val="center"/>
          </w:tcPr>
          <w:p w14:paraId="44114089">
            <w:pPr>
              <w:spacing w:after="0"/>
            </w:pPr>
            <w:r>
              <w:rPr>
                <w:rFonts w:ascii="Calibri" w:hAnsi="Calibri" w:eastAsia="微软雅黑"/>
                <w:b w:val="0"/>
                <w:color w:val="1F2937"/>
                <w:sz w:val="19"/>
              </w:rPr>
              <w:t>返回 400，明确提示客户名为记忆锚定键。</w:t>
            </w:r>
          </w:p>
        </w:tc>
      </w:tr>
      <w:tr w14:paraId="01239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43592CD5">
            <w:pPr>
              <w:spacing w:after="0"/>
            </w:pPr>
            <w:r>
              <w:rPr>
                <w:rFonts w:ascii="Calibri" w:hAnsi="Calibri" w:eastAsia="微软雅黑"/>
                <w:b w:val="0"/>
                <w:color w:val="1F2937"/>
                <w:sz w:val="19"/>
              </w:rPr>
              <w:t>FR-02</w:t>
            </w:r>
          </w:p>
        </w:tc>
        <w:tc>
          <w:tcPr>
            <w:tcW w:w="5250" w:type="dxa"/>
            <w:vAlign w:val="center"/>
          </w:tcPr>
          <w:p w14:paraId="0DB1A710">
            <w:pPr>
              <w:spacing w:after="0"/>
            </w:pPr>
            <w:r>
              <w:rPr>
                <w:rFonts w:ascii="Calibri" w:hAnsi="Calibri" w:eastAsia="微软雅黑"/>
                <w:b w:val="0"/>
                <w:color w:val="1F2937"/>
                <w:sz w:val="19"/>
              </w:rPr>
              <w:t>匹配键为标准化后的客户名、字段名和原始值；支持去空格、大小写、全半角及百分比/小数归一。</w:t>
            </w:r>
          </w:p>
        </w:tc>
        <w:tc>
          <w:tcPr>
            <w:tcW w:w="3260" w:type="dxa"/>
            <w:vAlign w:val="center"/>
          </w:tcPr>
          <w:p w14:paraId="2CA71710">
            <w:pPr>
              <w:spacing w:after="0"/>
            </w:pPr>
            <w:r>
              <w:rPr>
                <w:rFonts w:ascii="Calibri" w:hAnsi="Calibri" w:eastAsia="微软雅黑"/>
                <w:b w:val="0"/>
                <w:color w:val="1F2937"/>
                <w:sz w:val="19"/>
              </w:rPr>
              <w:t>13%、0.13、全角百分号等可命中同一规则。</w:t>
            </w:r>
          </w:p>
        </w:tc>
      </w:tr>
      <w:tr w14:paraId="4AB52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17D38E15">
            <w:pPr>
              <w:spacing w:after="0"/>
            </w:pPr>
            <w:r>
              <w:rPr>
                <w:rFonts w:ascii="Calibri" w:hAnsi="Calibri" w:eastAsia="微软雅黑"/>
                <w:b w:val="0"/>
                <w:color w:val="1F2937"/>
                <w:sz w:val="19"/>
              </w:rPr>
              <w:t>FR-03</w:t>
            </w:r>
          </w:p>
        </w:tc>
        <w:tc>
          <w:tcPr>
            <w:tcW w:w="5250" w:type="dxa"/>
            <w:vAlign w:val="center"/>
          </w:tcPr>
          <w:p w14:paraId="26A63321">
            <w:pPr>
              <w:spacing w:after="0"/>
            </w:pPr>
            <w:r>
              <w:rPr>
                <w:rFonts w:ascii="Calibri" w:hAnsi="Calibri" w:eastAsia="微软雅黑"/>
                <w:b w:val="0"/>
                <w:color w:val="1F2937"/>
                <w:sz w:val="19"/>
              </w:rPr>
              <w:t>命中时替换字段值、标记来源并记录规则 ID；未命中保持智眸原值且同样写入 hit_log。</w:t>
            </w:r>
          </w:p>
        </w:tc>
        <w:tc>
          <w:tcPr>
            <w:tcW w:w="3260" w:type="dxa"/>
            <w:vAlign w:val="center"/>
          </w:tcPr>
          <w:p w14:paraId="650646C4">
            <w:pPr>
              <w:spacing w:after="0"/>
            </w:pPr>
            <w:r>
              <w:rPr>
                <w:rFonts w:ascii="Calibri" w:hAnsi="Calibri" w:eastAsia="微软雅黑"/>
                <w:b w:val="0"/>
                <w:color w:val="1F2937"/>
                <w:sz w:val="19"/>
              </w:rPr>
              <w:t>返回 applied_memory，预订单可显示“由记忆自动修改”。</w:t>
            </w:r>
          </w:p>
        </w:tc>
      </w:tr>
      <w:tr w14:paraId="40D4A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2ABD07F4">
            <w:pPr>
              <w:spacing w:after="0"/>
            </w:pPr>
            <w:r>
              <w:rPr>
                <w:rFonts w:ascii="Calibri" w:hAnsi="Calibri" w:eastAsia="微软雅黑"/>
                <w:b w:val="0"/>
                <w:color w:val="1F2937"/>
                <w:sz w:val="19"/>
              </w:rPr>
              <w:t>FR-04</w:t>
            </w:r>
          </w:p>
        </w:tc>
        <w:tc>
          <w:tcPr>
            <w:tcW w:w="5250" w:type="dxa"/>
            <w:vAlign w:val="center"/>
          </w:tcPr>
          <w:p w14:paraId="44A6A5C7">
            <w:pPr>
              <w:spacing w:after="0"/>
            </w:pPr>
            <w:r>
              <w:rPr>
                <w:rFonts w:ascii="Calibri" w:hAnsi="Calibri" w:eastAsia="微软雅黑"/>
                <w:b w:val="0"/>
                <w:color w:val="1F2937"/>
                <w:sz w:val="19"/>
              </w:rPr>
              <w:t>同键多条启用规则时，采用最近更新规则；单次规则按有效次数消费并自动停用。</w:t>
            </w:r>
          </w:p>
        </w:tc>
        <w:tc>
          <w:tcPr>
            <w:tcW w:w="3260" w:type="dxa"/>
            <w:vAlign w:val="center"/>
          </w:tcPr>
          <w:p w14:paraId="4432E69D">
            <w:pPr>
              <w:spacing w:after="0"/>
            </w:pPr>
            <w:r>
              <w:rPr>
                <w:rFonts w:ascii="Calibri" w:hAnsi="Calibri" w:eastAsia="微软雅黑"/>
                <w:b w:val="0"/>
                <w:color w:val="1F2937"/>
                <w:sz w:val="19"/>
              </w:rPr>
              <w:t>规则冲突、单次消费均有可追溯日志。</w:t>
            </w:r>
          </w:p>
        </w:tc>
      </w:tr>
      <w:tr w14:paraId="1B983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0EA6DC8B">
            <w:pPr>
              <w:spacing w:after="0"/>
            </w:pPr>
            <w:r>
              <w:rPr>
                <w:rFonts w:ascii="Calibri" w:hAnsi="Calibri" w:eastAsia="微软雅黑"/>
                <w:b w:val="0"/>
                <w:color w:val="1F2937"/>
                <w:sz w:val="19"/>
              </w:rPr>
              <w:t>FR-05</w:t>
            </w:r>
          </w:p>
        </w:tc>
        <w:tc>
          <w:tcPr>
            <w:tcW w:w="5250" w:type="dxa"/>
            <w:vAlign w:val="center"/>
          </w:tcPr>
          <w:p w14:paraId="0591A8D9">
            <w:pPr>
              <w:spacing w:after="0"/>
            </w:pPr>
            <w:r>
              <w:rPr>
                <w:rFonts w:ascii="Calibri" w:hAnsi="Calibri" w:eastAsia="微软雅黑"/>
                <w:b w:val="0"/>
                <w:color w:val="1F2937"/>
                <w:sz w:val="19"/>
              </w:rPr>
              <w:t>订单字段应按 canonical COSTING SHEET 补足；识别到的 description_list、qty_list、unit_price_list 转为结构化产品行。</w:t>
            </w:r>
          </w:p>
        </w:tc>
        <w:tc>
          <w:tcPr>
            <w:tcW w:w="3260" w:type="dxa"/>
            <w:vAlign w:val="center"/>
          </w:tcPr>
          <w:p w14:paraId="704D2D04">
            <w:pPr>
              <w:spacing w:after="0"/>
            </w:pPr>
            <w:r>
              <w:rPr>
                <w:rFonts w:ascii="Calibri" w:hAnsi="Calibri" w:eastAsia="微软雅黑"/>
                <w:b w:val="0"/>
                <w:color w:val="1F2937"/>
                <w:sz w:val="19"/>
              </w:rPr>
              <w:t>智眸未提供字段保留为空，产品描述内分号不被错误拆行。</w:t>
            </w:r>
          </w:p>
        </w:tc>
      </w:tr>
    </w:tbl>
    <w:p w14:paraId="6E46710B">
      <w:pPr>
        <w:spacing w:after="40"/>
      </w:pPr>
    </w:p>
    <w:p w14:paraId="12CC1920">
      <w:pPr>
        <w:pStyle w:val="4"/>
      </w:pPr>
      <w:r>
        <w:t>4.2 T2 人工修改</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5250"/>
        <w:gridCol w:w="3260"/>
      </w:tblGrid>
      <w:tr w14:paraId="04497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shd w:val="clear" w:color="auto" w:fill="E8EEF5"/>
            <w:tcMar>
              <w:top w:w="80" w:type="dxa"/>
              <w:left w:w="120" w:type="dxa"/>
              <w:bottom w:w="80" w:type="dxa"/>
              <w:right w:w="120" w:type="dxa"/>
            </w:tcMar>
            <w:vAlign w:val="center"/>
          </w:tcPr>
          <w:p w14:paraId="56465BF6">
            <w:pPr>
              <w:spacing w:after="0"/>
            </w:pPr>
            <w:r>
              <w:rPr>
                <w:rFonts w:ascii="Calibri" w:hAnsi="Calibri" w:eastAsia="微软雅黑"/>
                <w:b/>
                <w:color w:val="1F4D78"/>
                <w:sz w:val="19"/>
              </w:rPr>
              <w:t>编号</w:t>
            </w:r>
          </w:p>
        </w:tc>
        <w:tc>
          <w:tcPr>
            <w:tcW w:w="5250" w:type="dxa"/>
            <w:shd w:val="clear" w:color="auto" w:fill="E8EEF5"/>
            <w:tcMar>
              <w:top w:w="80" w:type="dxa"/>
              <w:left w:w="120" w:type="dxa"/>
              <w:bottom w:w="80" w:type="dxa"/>
              <w:right w:w="120" w:type="dxa"/>
            </w:tcMar>
            <w:vAlign w:val="center"/>
          </w:tcPr>
          <w:p w14:paraId="2C66B684">
            <w:pPr>
              <w:spacing w:after="0"/>
            </w:pPr>
            <w:r>
              <w:rPr>
                <w:rFonts w:ascii="Calibri" w:hAnsi="Calibri" w:eastAsia="微软雅黑"/>
                <w:b/>
                <w:color w:val="1F4D78"/>
                <w:sz w:val="19"/>
              </w:rPr>
              <w:t>需求</w:t>
            </w:r>
          </w:p>
        </w:tc>
        <w:tc>
          <w:tcPr>
            <w:tcW w:w="3260" w:type="dxa"/>
            <w:shd w:val="clear" w:color="auto" w:fill="E8EEF5"/>
            <w:tcMar>
              <w:top w:w="80" w:type="dxa"/>
              <w:left w:w="120" w:type="dxa"/>
              <w:bottom w:w="80" w:type="dxa"/>
              <w:right w:w="120" w:type="dxa"/>
            </w:tcMar>
            <w:vAlign w:val="center"/>
          </w:tcPr>
          <w:p w14:paraId="73CF4F99">
            <w:pPr>
              <w:spacing w:after="0"/>
            </w:pPr>
            <w:r>
              <w:rPr>
                <w:rFonts w:ascii="Calibri" w:hAnsi="Calibri" w:eastAsia="微软雅黑"/>
                <w:b/>
                <w:color w:val="1F4D78"/>
                <w:sz w:val="19"/>
              </w:rPr>
              <w:t>验收要点</w:t>
            </w:r>
          </w:p>
        </w:tc>
      </w:tr>
      <w:tr w14:paraId="3F629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12E0690">
            <w:pPr>
              <w:spacing w:after="0"/>
            </w:pPr>
            <w:r>
              <w:rPr>
                <w:rFonts w:ascii="Calibri" w:hAnsi="Calibri" w:eastAsia="微软雅黑"/>
                <w:b w:val="0"/>
                <w:color w:val="1F2937"/>
                <w:sz w:val="19"/>
              </w:rPr>
              <w:t>FR-06</w:t>
            </w:r>
          </w:p>
        </w:tc>
        <w:tc>
          <w:tcPr>
            <w:tcW w:w="5250" w:type="dxa"/>
            <w:vAlign w:val="center"/>
          </w:tcPr>
          <w:p w14:paraId="7B067FD6">
            <w:pPr>
              <w:spacing w:after="0"/>
            </w:pPr>
            <w:r>
              <w:rPr>
                <w:rFonts w:ascii="Calibri" w:hAnsi="Calibri" w:eastAsia="微软雅黑"/>
                <w:b w:val="0"/>
                <w:color w:val="1F2937"/>
                <w:sz w:val="19"/>
              </w:rPr>
              <w:t>T2 不显示独立业务员登录；仅接受 ePortal 签发的一次性 opaque ticket。</w:t>
            </w:r>
          </w:p>
        </w:tc>
        <w:tc>
          <w:tcPr>
            <w:tcW w:w="3260" w:type="dxa"/>
            <w:vAlign w:val="center"/>
          </w:tcPr>
          <w:p w14:paraId="261D3C0E">
            <w:pPr>
              <w:spacing w:after="0"/>
            </w:pPr>
            <w:r>
              <w:rPr>
                <w:rFonts w:ascii="Calibri" w:hAnsi="Calibri" w:eastAsia="微软雅黑"/>
                <w:b w:val="0"/>
                <w:color w:val="1F2937"/>
                <w:sz w:val="19"/>
              </w:rPr>
              <w:t>ticket 已使用、过期或无效时返回 401。</w:t>
            </w:r>
          </w:p>
        </w:tc>
      </w:tr>
      <w:tr w14:paraId="477D3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5A1C06CD">
            <w:pPr>
              <w:spacing w:after="0"/>
            </w:pPr>
            <w:r>
              <w:rPr>
                <w:rFonts w:ascii="Calibri" w:hAnsi="Calibri" w:eastAsia="微软雅黑"/>
                <w:b w:val="0"/>
                <w:color w:val="1F2937"/>
                <w:sz w:val="19"/>
              </w:rPr>
              <w:t>FR-07</w:t>
            </w:r>
          </w:p>
        </w:tc>
        <w:tc>
          <w:tcPr>
            <w:tcW w:w="5250" w:type="dxa"/>
            <w:vAlign w:val="center"/>
          </w:tcPr>
          <w:p w14:paraId="2FB87B3E">
            <w:pPr>
              <w:spacing w:after="0"/>
            </w:pPr>
            <w:r>
              <w:rPr>
                <w:rFonts w:ascii="Calibri" w:hAnsi="Calibri" w:eastAsia="微软雅黑"/>
                <w:b w:val="0"/>
                <w:color w:val="1F2937"/>
                <w:sz w:val="19"/>
              </w:rPr>
              <w:t>T 应把 ticket 换取结果保存在服务端短时编辑会话，浏览器仅使用 HttpOnly cookie。</w:t>
            </w:r>
          </w:p>
        </w:tc>
        <w:tc>
          <w:tcPr>
            <w:tcW w:w="3260" w:type="dxa"/>
            <w:vAlign w:val="center"/>
          </w:tcPr>
          <w:p w14:paraId="4C174B4D">
            <w:pPr>
              <w:spacing w:after="0"/>
            </w:pPr>
            <w:r>
              <w:rPr>
                <w:rFonts w:ascii="Calibri" w:hAnsi="Calibri" w:eastAsia="微软雅黑"/>
                <w:b w:val="0"/>
                <w:color w:val="1F2937"/>
                <w:sz w:val="19"/>
              </w:rPr>
              <w:t>URL 不含用户信息、订单内容或长期 token。</w:t>
            </w:r>
          </w:p>
        </w:tc>
      </w:tr>
      <w:tr w14:paraId="1C9B9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1B2C3237">
            <w:pPr>
              <w:spacing w:after="0"/>
            </w:pPr>
            <w:r>
              <w:rPr>
                <w:rFonts w:ascii="Calibri" w:hAnsi="Calibri" w:eastAsia="微软雅黑"/>
                <w:b w:val="0"/>
                <w:color w:val="1F2937"/>
                <w:sz w:val="19"/>
              </w:rPr>
              <w:t>FR-08</w:t>
            </w:r>
          </w:p>
        </w:tc>
        <w:tc>
          <w:tcPr>
            <w:tcW w:w="5250" w:type="dxa"/>
            <w:vAlign w:val="center"/>
          </w:tcPr>
          <w:p w14:paraId="234ED973">
            <w:pPr>
              <w:spacing w:after="0"/>
            </w:pPr>
            <w:r>
              <w:rPr>
                <w:rFonts w:ascii="Calibri" w:hAnsi="Calibri" w:eastAsia="微软雅黑"/>
                <w:b w:val="0"/>
                <w:color w:val="1F2937"/>
                <w:sz w:val="19"/>
              </w:rPr>
              <w:t>T2 应按 ePortal schema 渲染文本、日期、布尔、下拉、只读字段、产品行和附件元数据。</w:t>
            </w:r>
          </w:p>
        </w:tc>
        <w:tc>
          <w:tcPr>
            <w:tcW w:w="3260" w:type="dxa"/>
            <w:vAlign w:val="center"/>
          </w:tcPr>
          <w:p w14:paraId="76FA3920">
            <w:pPr>
              <w:spacing w:after="0"/>
            </w:pPr>
            <w:r>
              <w:rPr>
                <w:rFonts w:ascii="Calibri" w:hAnsi="Calibri" w:eastAsia="微软雅黑"/>
                <w:b w:val="0"/>
                <w:color w:val="1F2937"/>
                <w:sz w:val="19"/>
              </w:rPr>
              <w:t>计算字段不可编辑；必填附件不可删除。</w:t>
            </w:r>
          </w:p>
        </w:tc>
      </w:tr>
      <w:tr w14:paraId="0D2DC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153A72E3">
            <w:pPr>
              <w:spacing w:after="0"/>
            </w:pPr>
            <w:r>
              <w:rPr>
                <w:rFonts w:ascii="Calibri" w:hAnsi="Calibri" w:eastAsia="微软雅黑"/>
                <w:b w:val="0"/>
                <w:color w:val="1F2937"/>
                <w:sz w:val="19"/>
              </w:rPr>
              <w:t>FR-09</w:t>
            </w:r>
          </w:p>
        </w:tc>
        <w:tc>
          <w:tcPr>
            <w:tcW w:w="5250" w:type="dxa"/>
            <w:vAlign w:val="center"/>
          </w:tcPr>
          <w:p w14:paraId="003AC55B">
            <w:pPr>
              <w:spacing w:after="0"/>
            </w:pPr>
            <w:r>
              <w:rPr>
                <w:rFonts w:ascii="Calibri" w:hAnsi="Calibri" w:eastAsia="微软雅黑"/>
                <w:b w:val="0"/>
                <w:color w:val="1F2937"/>
                <w:sz w:val="19"/>
              </w:rPr>
              <w:t>每个已修改字段可选择长期、单次或不记忆；若修改来源于长期记忆，须选择覆盖原规则或仅本次。</w:t>
            </w:r>
          </w:p>
        </w:tc>
        <w:tc>
          <w:tcPr>
            <w:tcW w:w="3260" w:type="dxa"/>
            <w:vAlign w:val="center"/>
          </w:tcPr>
          <w:p w14:paraId="63B03FD6">
            <w:pPr>
              <w:spacing w:after="0"/>
            </w:pPr>
            <w:r>
              <w:rPr>
                <w:rFonts w:ascii="Calibri" w:hAnsi="Calibri" w:eastAsia="微软雅黑"/>
                <w:b w:val="0"/>
                <w:color w:val="1F2937"/>
                <w:sz w:val="19"/>
              </w:rPr>
              <w:t>修改、规则选择和操作人均写入 history。</w:t>
            </w:r>
          </w:p>
        </w:tc>
      </w:tr>
      <w:tr w14:paraId="72150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6FDC9DAA">
            <w:pPr>
              <w:spacing w:after="0"/>
            </w:pPr>
            <w:r>
              <w:rPr>
                <w:rFonts w:ascii="Calibri" w:hAnsi="Calibri" w:eastAsia="微软雅黑"/>
                <w:b w:val="0"/>
                <w:color w:val="1F2937"/>
                <w:sz w:val="19"/>
              </w:rPr>
              <w:t>FR-10</w:t>
            </w:r>
          </w:p>
        </w:tc>
        <w:tc>
          <w:tcPr>
            <w:tcW w:w="5250" w:type="dxa"/>
            <w:vAlign w:val="center"/>
          </w:tcPr>
          <w:p w14:paraId="1140EA66">
            <w:pPr>
              <w:spacing w:after="0"/>
            </w:pPr>
            <w:r>
              <w:rPr>
                <w:rFonts w:ascii="Calibri" w:hAnsi="Calibri" w:eastAsia="微软雅黑"/>
                <w:b w:val="0"/>
                <w:color w:val="1F2937"/>
                <w:sz w:val="19"/>
              </w:rPr>
              <w:t>保存必须携带 expected_version；ePortal 返回 409 时 T 不覆盖，提示用户刷新后重新进入。</w:t>
            </w:r>
          </w:p>
        </w:tc>
        <w:tc>
          <w:tcPr>
            <w:tcW w:w="3260" w:type="dxa"/>
            <w:vAlign w:val="center"/>
          </w:tcPr>
          <w:p w14:paraId="443C0F00">
            <w:pPr>
              <w:spacing w:after="0"/>
            </w:pPr>
            <w:r>
              <w:rPr>
                <w:rFonts w:ascii="Calibri" w:hAnsi="Calibri" w:eastAsia="微软雅黑"/>
                <w:b w:val="0"/>
                <w:color w:val="1F2937"/>
                <w:sz w:val="19"/>
              </w:rPr>
              <w:t>版本冲突可审计，订单不产生错误覆盖。</w:t>
            </w:r>
          </w:p>
        </w:tc>
      </w:tr>
    </w:tbl>
    <w:p w14:paraId="781530CD">
      <w:pPr>
        <w:spacing w:after="40"/>
      </w:pPr>
    </w:p>
    <w:p w14:paraId="07D9D7B4">
      <w:pPr>
        <w:pStyle w:val="4"/>
      </w:pPr>
      <w:r>
        <w:t>4.3 错误说明与内部 Agent</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5250"/>
        <w:gridCol w:w="3260"/>
      </w:tblGrid>
      <w:tr w14:paraId="53C9F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shd w:val="clear" w:color="auto" w:fill="E8EEF5"/>
            <w:tcMar>
              <w:top w:w="80" w:type="dxa"/>
              <w:left w:w="120" w:type="dxa"/>
              <w:bottom w:w="80" w:type="dxa"/>
              <w:right w:w="120" w:type="dxa"/>
            </w:tcMar>
            <w:vAlign w:val="center"/>
          </w:tcPr>
          <w:p w14:paraId="2841A14A">
            <w:pPr>
              <w:spacing w:after="0"/>
            </w:pPr>
            <w:r>
              <w:rPr>
                <w:rFonts w:ascii="Calibri" w:hAnsi="Calibri" w:eastAsia="微软雅黑"/>
                <w:b/>
                <w:color w:val="1F4D78"/>
                <w:sz w:val="19"/>
              </w:rPr>
              <w:t>编号</w:t>
            </w:r>
          </w:p>
        </w:tc>
        <w:tc>
          <w:tcPr>
            <w:tcW w:w="5250" w:type="dxa"/>
            <w:shd w:val="clear" w:color="auto" w:fill="E8EEF5"/>
            <w:tcMar>
              <w:top w:w="80" w:type="dxa"/>
              <w:left w:w="120" w:type="dxa"/>
              <w:bottom w:w="80" w:type="dxa"/>
              <w:right w:w="120" w:type="dxa"/>
            </w:tcMar>
            <w:vAlign w:val="center"/>
          </w:tcPr>
          <w:p w14:paraId="3B187754">
            <w:pPr>
              <w:spacing w:after="0"/>
            </w:pPr>
            <w:r>
              <w:rPr>
                <w:rFonts w:ascii="Calibri" w:hAnsi="Calibri" w:eastAsia="微软雅黑"/>
                <w:b/>
                <w:color w:val="1F4D78"/>
                <w:sz w:val="19"/>
              </w:rPr>
              <w:t>需求</w:t>
            </w:r>
          </w:p>
        </w:tc>
        <w:tc>
          <w:tcPr>
            <w:tcW w:w="3260" w:type="dxa"/>
            <w:shd w:val="clear" w:color="auto" w:fill="E8EEF5"/>
            <w:tcMar>
              <w:top w:w="80" w:type="dxa"/>
              <w:left w:w="120" w:type="dxa"/>
              <w:bottom w:w="80" w:type="dxa"/>
              <w:right w:w="120" w:type="dxa"/>
            </w:tcMar>
            <w:vAlign w:val="center"/>
          </w:tcPr>
          <w:p w14:paraId="3CBCDA9A">
            <w:pPr>
              <w:spacing w:after="0"/>
            </w:pPr>
            <w:r>
              <w:rPr>
                <w:rFonts w:ascii="Calibri" w:hAnsi="Calibri" w:eastAsia="微软雅黑"/>
                <w:b/>
                <w:color w:val="1F4D78"/>
                <w:sz w:val="19"/>
              </w:rPr>
              <w:t>验收要点</w:t>
            </w:r>
          </w:p>
        </w:tc>
      </w:tr>
      <w:tr w14:paraId="1C6BB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6DC0EFBA">
            <w:pPr>
              <w:spacing w:after="0"/>
            </w:pPr>
            <w:r>
              <w:rPr>
                <w:rFonts w:ascii="Calibri" w:hAnsi="Calibri" w:eastAsia="微软雅黑"/>
                <w:b w:val="0"/>
                <w:color w:val="1F2937"/>
                <w:sz w:val="19"/>
              </w:rPr>
              <w:t>FR-11</w:t>
            </w:r>
          </w:p>
        </w:tc>
        <w:tc>
          <w:tcPr>
            <w:tcW w:w="5250" w:type="dxa"/>
            <w:vAlign w:val="center"/>
          </w:tcPr>
          <w:p w14:paraId="6BDA91E6">
            <w:pPr>
              <w:spacing w:after="0"/>
            </w:pPr>
            <w:r>
              <w:rPr>
                <w:rFonts w:ascii="Calibri" w:hAnsi="Calibri" w:eastAsia="微软雅黑"/>
                <w:b w:val="0"/>
                <w:color w:val="1F2937"/>
                <w:sz w:val="19"/>
              </w:rPr>
              <w:t>T2 在每个发生人工修改的字段下提供“错误说明（供系统学习）”输入框，不向业务员返回 Agent 结论。</w:t>
            </w:r>
          </w:p>
        </w:tc>
        <w:tc>
          <w:tcPr>
            <w:tcW w:w="3260" w:type="dxa"/>
            <w:vAlign w:val="center"/>
          </w:tcPr>
          <w:p w14:paraId="3E14B54C">
            <w:pPr>
              <w:spacing w:after="0"/>
            </w:pPr>
            <w:r>
              <w:rPr>
                <w:rFonts w:ascii="Calibri" w:hAnsi="Calibri" w:eastAsia="微软雅黑"/>
                <w:b w:val="0"/>
                <w:color w:val="1F2937"/>
                <w:sz w:val="19"/>
              </w:rPr>
              <w:t>空说明不创建案例；页面不展示 Agent 输出。</w:t>
            </w:r>
          </w:p>
        </w:tc>
      </w:tr>
      <w:tr w14:paraId="4C545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09304876">
            <w:pPr>
              <w:spacing w:after="0"/>
            </w:pPr>
            <w:r>
              <w:rPr>
                <w:rFonts w:ascii="Calibri" w:hAnsi="Calibri" w:eastAsia="微软雅黑"/>
                <w:b w:val="0"/>
                <w:color w:val="1F2937"/>
                <w:sz w:val="19"/>
              </w:rPr>
              <w:t>FR-12</w:t>
            </w:r>
          </w:p>
        </w:tc>
        <w:tc>
          <w:tcPr>
            <w:tcW w:w="5250" w:type="dxa"/>
            <w:vAlign w:val="center"/>
          </w:tcPr>
          <w:p w14:paraId="7C760B7D">
            <w:pPr>
              <w:spacing w:after="0"/>
            </w:pPr>
            <w:r>
              <w:rPr>
                <w:rFonts w:ascii="Calibri" w:hAnsi="Calibri" w:eastAsia="微软雅黑"/>
                <w:b w:val="0"/>
                <w:color w:val="1F2937"/>
                <w:sz w:val="19"/>
              </w:rPr>
              <w:t>仅 ePortal 回写成功后，对非空说明创建 CorrectionCase；案例保存原始值、记忆值、最终值、说明、操作人、订单和版本。</w:t>
            </w:r>
          </w:p>
        </w:tc>
        <w:tc>
          <w:tcPr>
            <w:tcW w:w="3260" w:type="dxa"/>
            <w:vAlign w:val="center"/>
          </w:tcPr>
          <w:p w14:paraId="028C92BC">
            <w:pPr>
              <w:spacing w:after="0"/>
            </w:pPr>
            <w:r>
              <w:rPr>
                <w:rFonts w:ascii="Calibri" w:hAnsi="Calibri" w:eastAsia="微软雅黑"/>
                <w:b w:val="0"/>
                <w:color w:val="1F2937"/>
                <w:sz w:val="19"/>
              </w:rPr>
              <w:t>回写失败或 409 不创建案例。</w:t>
            </w:r>
          </w:p>
        </w:tc>
      </w:tr>
      <w:tr w14:paraId="60184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755ACA7">
            <w:pPr>
              <w:spacing w:after="0"/>
            </w:pPr>
            <w:r>
              <w:rPr>
                <w:rFonts w:ascii="Calibri" w:hAnsi="Calibri" w:eastAsia="微软雅黑"/>
                <w:b w:val="0"/>
                <w:color w:val="1F2937"/>
                <w:sz w:val="19"/>
              </w:rPr>
              <w:t>FR-13</w:t>
            </w:r>
          </w:p>
        </w:tc>
        <w:tc>
          <w:tcPr>
            <w:tcW w:w="5250" w:type="dxa"/>
            <w:vAlign w:val="center"/>
          </w:tcPr>
          <w:p w14:paraId="7003BD50">
            <w:pPr>
              <w:spacing w:after="0"/>
            </w:pPr>
            <w:r>
              <w:rPr>
                <w:rFonts w:ascii="Calibri" w:hAnsi="Calibri" w:eastAsia="微软雅黑"/>
                <w:b w:val="0"/>
                <w:color w:val="1F2937"/>
                <w:sz w:val="19"/>
              </w:rPr>
              <w:t>Agent 调用企业内部大模型，响应必须包含 error_type、normalized_original_value、correct_value、rule_type、summary。</w:t>
            </w:r>
          </w:p>
        </w:tc>
        <w:tc>
          <w:tcPr>
            <w:tcW w:w="3260" w:type="dxa"/>
            <w:vAlign w:val="center"/>
          </w:tcPr>
          <w:p w14:paraId="1F35AFE7">
            <w:pPr>
              <w:spacing w:after="0"/>
            </w:pPr>
            <w:r>
              <w:rPr>
                <w:rFonts w:ascii="Calibri" w:hAnsi="Calibri" w:eastAsia="微软雅黑"/>
                <w:b w:val="0"/>
                <w:color w:val="1F2937"/>
                <w:sz w:val="19"/>
              </w:rPr>
              <w:t>无效 JSON、非 permanent 或正确值不一致均记为 failed。</w:t>
            </w:r>
          </w:p>
        </w:tc>
      </w:tr>
      <w:tr w14:paraId="74125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1E5A5DD1">
            <w:pPr>
              <w:spacing w:after="0"/>
            </w:pPr>
            <w:r>
              <w:rPr>
                <w:rFonts w:ascii="Calibri" w:hAnsi="Calibri" w:eastAsia="微软雅黑"/>
                <w:b w:val="0"/>
                <w:color w:val="1F2937"/>
                <w:sz w:val="19"/>
              </w:rPr>
              <w:t>FR-14</w:t>
            </w:r>
          </w:p>
        </w:tc>
        <w:tc>
          <w:tcPr>
            <w:tcW w:w="5250" w:type="dxa"/>
            <w:vAlign w:val="center"/>
          </w:tcPr>
          <w:p w14:paraId="052A3519">
            <w:pPr>
              <w:spacing w:after="0"/>
            </w:pPr>
            <w:r>
              <w:rPr>
                <w:rFonts w:ascii="Calibri" w:hAnsi="Calibri" w:eastAsia="微软雅黑"/>
                <w:b w:val="0"/>
                <w:color w:val="1F2937"/>
                <w:sz w:val="19"/>
              </w:rPr>
              <w:t>Agent 只能自动新增不存在同键长期规则，绝不覆盖已有长期规则。</w:t>
            </w:r>
          </w:p>
        </w:tc>
        <w:tc>
          <w:tcPr>
            <w:tcW w:w="3260" w:type="dxa"/>
            <w:vAlign w:val="center"/>
          </w:tcPr>
          <w:p w14:paraId="7171DE8E">
            <w:pPr>
              <w:spacing w:after="0"/>
            </w:pPr>
            <w:r>
              <w:rPr>
                <w:rFonts w:ascii="Calibri" w:hAnsi="Calibri" w:eastAsia="微软雅黑"/>
                <w:b w:val="0"/>
                <w:color w:val="1F2937"/>
                <w:sz w:val="19"/>
              </w:rPr>
              <w:t>冲突状态为 conflict，已有规则值不变。</w:t>
            </w:r>
          </w:p>
        </w:tc>
      </w:tr>
    </w:tbl>
    <w:p w14:paraId="507440FA">
      <w:pPr>
        <w:spacing w:after="40"/>
      </w:pPr>
    </w:p>
    <w:p w14:paraId="084989BA">
      <w:pPr>
        <w:pStyle w:val="3"/>
      </w:pPr>
      <w:r>
        <w:t>5. 外部接口需求</w:t>
      </w:r>
    </w:p>
    <w:p w14:paraId="370B7D8C">
      <w:pPr>
        <w:pStyle w:val="4"/>
      </w:pPr>
      <w:r>
        <w:t>5.1 智眸 → T：识别数据接入</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6960"/>
      </w:tblGrid>
      <w:tr w14:paraId="6B181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shd w:val="clear" w:color="auto" w:fill="E8EEF5"/>
            <w:tcMar>
              <w:top w:w="80" w:type="dxa"/>
              <w:left w:w="120" w:type="dxa"/>
              <w:bottom w:w="80" w:type="dxa"/>
              <w:right w:w="120" w:type="dxa"/>
            </w:tcMar>
            <w:vAlign w:val="center"/>
          </w:tcPr>
          <w:p w14:paraId="3AF4C10E">
            <w:pPr>
              <w:spacing w:after="0"/>
            </w:pPr>
            <w:r>
              <w:rPr>
                <w:rFonts w:ascii="Calibri" w:hAnsi="Calibri" w:eastAsia="微软雅黑"/>
                <w:b/>
                <w:color w:val="1F4D78"/>
                <w:sz w:val="19"/>
              </w:rPr>
              <w:t>项目</w:t>
            </w:r>
          </w:p>
        </w:tc>
        <w:tc>
          <w:tcPr>
            <w:tcW w:w="6960" w:type="dxa"/>
            <w:shd w:val="clear" w:color="auto" w:fill="E8EEF5"/>
            <w:tcMar>
              <w:top w:w="80" w:type="dxa"/>
              <w:left w:w="120" w:type="dxa"/>
              <w:bottom w:w="80" w:type="dxa"/>
              <w:right w:w="120" w:type="dxa"/>
            </w:tcMar>
            <w:vAlign w:val="center"/>
          </w:tcPr>
          <w:p w14:paraId="2250CF4C">
            <w:pPr>
              <w:spacing w:after="0"/>
            </w:pPr>
            <w:r>
              <w:rPr>
                <w:rFonts w:ascii="Calibri" w:hAnsi="Calibri" w:eastAsia="微软雅黑"/>
                <w:b/>
                <w:color w:val="1F4D78"/>
                <w:sz w:val="19"/>
              </w:rPr>
              <w:t>定义</w:t>
            </w:r>
          </w:p>
        </w:tc>
      </w:tr>
      <w:tr w14:paraId="745B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vAlign w:val="center"/>
          </w:tcPr>
          <w:p w14:paraId="143A2604">
            <w:pPr>
              <w:spacing w:after="0"/>
            </w:pPr>
            <w:r>
              <w:rPr>
                <w:rFonts w:ascii="Calibri" w:hAnsi="Calibri" w:eastAsia="微软雅黑"/>
                <w:b w:val="0"/>
                <w:color w:val="1F2937"/>
                <w:sz w:val="19"/>
              </w:rPr>
              <w:t>接口名称</w:t>
            </w:r>
          </w:p>
        </w:tc>
        <w:tc>
          <w:tcPr>
            <w:tcW w:w="6960" w:type="dxa"/>
            <w:vAlign w:val="center"/>
          </w:tcPr>
          <w:p w14:paraId="4A4C8891">
            <w:pPr>
              <w:spacing w:after="0"/>
            </w:pPr>
            <w:r>
              <w:rPr>
                <w:rFonts w:ascii="Calibri" w:hAnsi="Calibri" w:eastAsia="微软雅黑"/>
                <w:b w:val="0"/>
                <w:color w:val="1F2937"/>
                <w:sz w:val="19"/>
              </w:rPr>
              <w:t>接收智眸识别结果并创建预订单</w:t>
            </w:r>
          </w:p>
        </w:tc>
      </w:tr>
      <w:tr w14:paraId="0D542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vAlign w:val="center"/>
          </w:tcPr>
          <w:p w14:paraId="76B6C55C">
            <w:pPr>
              <w:spacing w:after="0"/>
            </w:pPr>
            <w:r>
              <w:rPr>
                <w:rFonts w:ascii="Calibri" w:hAnsi="Calibri" w:eastAsia="微软雅黑"/>
                <w:b w:val="0"/>
                <w:color w:val="1F2937"/>
                <w:sz w:val="19"/>
              </w:rPr>
              <w:t>方法与路径</w:t>
            </w:r>
          </w:p>
        </w:tc>
        <w:tc>
          <w:tcPr>
            <w:tcW w:w="6960" w:type="dxa"/>
            <w:vAlign w:val="center"/>
          </w:tcPr>
          <w:p w14:paraId="741E2C7D">
            <w:pPr>
              <w:spacing w:after="0"/>
            </w:pPr>
            <w:r>
              <w:rPr>
                <w:rFonts w:ascii="Calibri" w:hAnsi="Calibri" w:eastAsia="微软雅黑"/>
                <w:b w:val="0"/>
                <w:color w:val="1F2937"/>
                <w:sz w:val="19"/>
              </w:rPr>
              <w:t>POST /api/intake</w:t>
            </w:r>
          </w:p>
        </w:tc>
      </w:tr>
      <w:tr w14:paraId="66D62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vAlign w:val="center"/>
          </w:tcPr>
          <w:p w14:paraId="098ED413">
            <w:pPr>
              <w:spacing w:after="0"/>
            </w:pPr>
            <w:r>
              <w:rPr>
                <w:rFonts w:ascii="Calibri" w:hAnsi="Calibri" w:eastAsia="微软雅黑"/>
                <w:b w:val="0"/>
                <w:color w:val="1F2937"/>
                <w:sz w:val="19"/>
              </w:rPr>
              <w:t>鉴权</w:t>
            </w:r>
          </w:p>
        </w:tc>
        <w:tc>
          <w:tcPr>
            <w:tcW w:w="6960" w:type="dxa"/>
            <w:vAlign w:val="center"/>
          </w:tcPr>
          <w:p w14:paraId="592A6650">
            <w:pPr>
              <w:spacing w:after="0"/>
            </w:pPr>
            <w:r>
              <w:rPr>
                <w:rFonts w:ascii="Calibri" w:hAnsi="Calibri" w:eastAsia="微软雅黑"/>
                <w:b w:val="0"/>
                <w:color w:val="1F2937"/>
                <w:sz w:val="19"/>
              </w:rPr>
              <w:t>测试环境：X-User-Token: tok-zhimou-001；正式环境应替换为专用服务凭证。</w:t>
            </w:r>
          </w:p>
        </w:tc>
      </w:tr>
      <w:tr w14:paraId="44ADA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vAlign w:val="center"/>
          </w:tcPr>
          <w:p w14:paraId="73979B13">
            <w:pPr>
              <w:spacing w:after="0"/>
            </w:pPr>
            <w:r>
              <w:rPr>
                <w:rFonts w:ascii="Calibri" w:hAnsi="Calibri" w:eastAsia="微软雅黑"/>
                <w:b w:val="0"/>
                <w:color w:val="1F2937"/>
                <w:sz w:val="19"/>
              </w:rPr>
              <w:t>Content-Type</w:t>
            </w:r>
          </w:p>
        </w:tc>
        <w:tc>
          <w:tcPr>
            <w:tcW w:w="6960" w:type="dxa"/>
            <w:vAlign w:val="center"/>
          </w:tcPr>
          <w:p w14:paraId="156A1E7A">
            <w:pPr>
              <w:spacing w:after="0"/>
            </w:pPr>
            <w:r>
              <w:rPr>
                <w:rFonts w:ascii="Calibri" w:hAnsi="Calibri" w:eastAsia="微软雅黑"/>
                <w:b w:val="0"/>
                <w:color w:val="1F2937"/>
                <w:sz w:val="19"/>
              </w:rPr>
              <w:t>application/json; charset=utf-8</w:t>
            </w:r>
          </w:p>
        </w:tc>
      </w:tr>
      <w:tr w14:paraId="1BF36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vAlign w:val="center"/>
          </w:tcPr>
          <w:p w14:paraId="232A8BDA">
            <w:pPr>
              <w:spacing w:after="0"/>
            </w:pPr>
            <w:r>
              <w:rPr>
                <w:rFonts w:ascii="Calibri" w:hAnsi="Calibri" w:eastAsia="微软雅黑"/>
                <w:b w:val="0"/>
                <w:color w:val="1F2937"/>
                <w:sz w:val="19"/>
              </w:rPr>
              <w:t>必填请求字段</w:t>
            </w:r>
          </w:p>
        </w:tc>
        <w:tc>
          <w:tcPr>
            <w:tcW w:w="6960" w:type="dxa"/>
            <w:vAlign w:val="center"/>
          </w:tcPr>
          <w:p w14:paraId="091A0179">
            <w:pPr>
              <w:spacing w:after="0"/>
            </w:pPr>
            <w:r>
              <w:rPr>
                <w:rFonts w:ascii="Calibri" w:hAnsi="Calibri" w:eastAsia="微软雅黑"/>
                <w:b w:val="0"/>
                <w:color w:val="1F2937"/>
                <w:sz w:val="19"/>
              </w:rPr>
              <w:t>customer_name；fields 可为空但建议携带已识别字段。</w:t>
            </w:r>
          </w:p>
        </w:tc>
      </w:tr>
      <w:tr w14:paraId="30DFE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vAlign w:val="center"/>
          </w:tcPr>
          <w:p w14:paraId="3FFD0643">
            <w:pPr>
              <w:spacing w:after="0"/>
            </w:pPr>
            <w:r>
              <w:rPr>
                <w:rFonts w:ascii="Calibri" w:hAnsi="Calibri" w:eastAsia="微软雅黑"/>
                <w:b w:val="0"/>
                <w:color w:val="1F2937"/>
                <w:sz w:val="19"/>
              </w:rPr>
              <w:t>可选请求字段</w:t>
            </w:r>
          </w:p>
        </w:tc>
        <w:tc>
          <w:tcPr>
            <w:tcW w:w="6960" w:type="dxa"/>
            <w:vAlign w:val="center"/>
          </w:tcPr>
          <w:p w14:paraId="30E2C3C4">
            <w:pPr>
              <w:spacing w:after="0"/>
            </w:pPr>
            <w:r>
              <w:rPr>
                <w:rFonts w:ascii="Calibri" w:hAnsi="Calibri" w:eastAsia="微软雅黑"/>
                <w:b w:val="0"/>
                <w:color w:val="1F2937"/>
                <w:sz w:val="19"/>
              </w:rPr>
              <w:t>task_id、meta。task_id 应由智眸提供并在正式环境作为幂等键使用。</w:t>
            </w:r>
          </w:p>
        </w:tc>
      </w:tr>
      <w:tr w14:paraId="4699A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vAlign w:val="center"/>
          </w:tcPr>
          <w:p w14:paraId="5BDDD876">
            <w:pPr>
              <w:spacing w:after="0"/>
            </w:pPr>
            <w:r>
              <w:rPr>
                <w:rFonts w:ascii="Calibri" w:hAnsi="Calibri" w:eastAsia="微软雅黑"/>
                <w:b w:val="0"/>
                <w:color w:val="1F2937"/>
                <w:sz w:val="19"/>
              </w:rPr>
              <w:t>成功响应</w:t>
            </w:r>
          </w:p>
        </w:tc>
        <w:tc>
          <w:tcPr>
            <w:tcW w:w="6960" w:type="dxa"/>
            <w:vAlign w:val="center"/>
          </w:tcPr>
          <w:p w14:paraId="14125630">
            <w:pPr>
              <w:spacing w:after="0"/>
            </w:pPr>
            <w:r>
              <w:rPr>
                <w:rFonts w:ascii="Calibri" w:hAnsi="Calibri" w:eastAsia="微软雅黑"/>
                <w:b w:val="0"/>
                <w:color w:val="1F2937"/>
                <w:sz w:val="19"/>
              </w:rPr>
              <w:t>order_id、form_id、status、customer_name、applied_memory、last_error、message。</w:t>
            </w:r>
          </w:p>
        </w:tc>
      </w:tr>
    </w:tbl>
    <w:p w14:paraId="537AD081">
      <w:pPr>
        <w:spacing w:after="40"/>
      </w:pPr>
    </w:p>
    <w:p w14:paraId="404E9B4E">
      <w:pPr>
        <w:pStyle w:val="4"/>
      </w:pPr>
      <w:r>
        <w:t>5.2 智眸请求示例</w:t>
      </w:r>
    </w:p>
    <w:p w14:paraId="583E31B6">
      <w:r>
        <w:rPr>
          <w:rFonts w:ascii="Calibri" w:hAnsi="Calibri" w:eastAsia="微软雅黑"/>
          <w:b w:val="0"/>
          <w:color w:val="1F2937"/>
          <w:sz w:val="22"/>
        </w:rPr>
        <w:t>请求头：Content-Type: application/json；X-User-Token: tok-zhimou-001</w:t>
      </w:r>
    </w:p>
    <w:p w14:paraId="13FA6E86">
      <w:pPr>
        <w:ind w:left="360"/>
      </w:pPr>
      <w:r>
        <w:rPr>
          <w:rFonts w:ascii="Calibri" w:hAnsi="Calibri" w:eastAsia="Consolas"/>
          <w:b w:val="0"/>
          <w:color w:val="1F4D78"/>
          <w:sz w:val="18"/>
        </w:rPr>
        <w:t>{</w:t>
      </w:r>
      <w:r>
        <w:rPr>
          <w:rFonts w:ascii="Calibri" w:hAnsi="Calibri" w:eastAsia="Consolas"/>
          <w:b w:val="0"/>
          <w:color w:val="1F4D78"/>
          <w:sz w:val="18"/>
        </w:rPr>
        <w:br w:type="textWrapping"/>
      </w:r>
      <w:r>
        <w:rPr>
          <w:rFonts w:ascii="Calibri" w:hAnsi="Calibri" w:eastAsia="Consolas"/>
          <w:b w:val="0"/>
          <w:color w:val="1F4D78"/>
          <w:sz w:val="18"/>
        </w:rPr>
        <w:t xml:space="preserve">  "customer_name": "Acme Trading Co.",</w:t>
      </w:r>
      <w:r>
        <w:rPr>
          <w:rFonts w:ascii="Calibri" w:hAnsi="Calibri" w:eastAsia="Consolas"/>
          <w:b w:val="0"/>
          <w:color w:val="1F4D78"/>
          <w:sz w:val="18"/>
        </w:rPr>
        <w:br w:type="textWrapping"/>
      </w:r>
      <w:r>
        <w:rPr>
          <w:rFonts w:ascii="Calibri" w:hAnsi="Calibri" w:eastAsia="Consolas"/>
          <w:b w:val="0"/>
          <w:color w:val="1F4D78"/>
          <w:sz w:val="18"/>
        </w:rPr>
        <w:t xml:space="preserve">  "task_id": "zhimou-test-001",</w:t>
      </w:r>
      <w:r>
        <w:rPr>
          <w:rFonts w:ascii="Calibri" w:hAnsi="Calibri" w:eastAsia="Consolas"/>
          <w:b w:val="0"/>
          <w:color w:val="1F4D78"/>
          <w:sz w:val="18"/>
        </w:rPr>
        <w:br w:type="textWrapping"/>
      </w:r>
      <w:r>
        <w:rPr>
          <w:rFonts w:ascii="Calibri" w:hAnsi="Calibri" w:eastAsia="Consolas"/>
          <w:b w:val="0"/>
          <w:color w:val="1F4D78"/>
          <w:sz w:val="18"/>
        </w:rPr>
        <w:t xml:space="preserve">  "fields": {</w:t>
      </w:r>
      <w:r>
        <w:rPr>
          <w:rFonts w:ascii="Calibri" w:hAnsi="Calibri" w:eastAsia="Consolas"/>
          <w:b w:val="0"/>
          <w:color w:val="1F4D78"/>
          <w:sz w:val="18"/>
        </w:rPr>
        <w:br w:type="textWrapping"/>
      </w:r>
      <w:r>
        <w:rPr>
          <w:rFonts w:ascii="Calibri" w:hAnsi="Calibri" w:eastAsia="Consolas"/>
          <w:b w:val="0"/>
          <w:color w:val="1F4D78"/>
          <w:sz w:val="18"/>
        </w:rPr>
        <w:t xml:space="preserve">    "Quotation Ref / PO No": "TEST-001",</w:t>
      </w:r>
      <w:r>
        <w:rPr>
          <w:rFonts w:ascii="Calibri" w:hAnsi="Calibri" w:eastAsia="Consolas"/>
          <w:b w:val="0"/>
          <w:color w:val="1F4D78"/>
          <w:sz w:val="18"/>
        </w:rPr>
        <w:br w:type="textWrapping"/>
      </w:r>
      <w:r>
        <w:rPr>
          <w:rFonts w:ascii="Calibri" w:hAnsi="Calibri" w:eastAsia="Consolas"/>
          <w:b w:val="0"/>
          <w:color w:val="1F4D78"/>
          <w:sz w:val="18"/>
        </w:rPr>
        <w:t xml:space="preserve">    "Customer Name": "Acme Trading Co.",</w:t>
      </w:r>
      <w:r>
        <w:rPr>
          <w:rFonts w:ascii="Calibri" w:hAnsi="Calibri" w:eastAsia="Consolas"/>
          <w:b w:val="0"/>
          <w:color w:val="1F4D78"/>
          <w:sz w:val="18"/>
        </w:rPr>
        <w:br w:type="textWrapping"/>
      </w:r>
      <w:r>
        <w:rPr>
          <w:rFonts w:ascii="Calibri" w:hAnsi="Calibri" w:eastAsia="Consolas"/>
          <w:b w:val="0"/>
          <w:color w:val="1F4D78"/>
          <w:sz w:val="18"/>
        </w:rPr>
        <w:t xml:space="preserve">    "Tax Structure": "13%",</w:t>
      </w:r>
      <w:r>
        <w:rPr>
          <w:rFonts w:ascii="Calibri" w:hAnsi="Calibri" w:eastAsia="Consolas"/>
          <w:b w:val="0"/>
          <w:color w:val="1F4D78"/>
          <w:sz w:val="18"/>
        </w:rPr>
        <w:br w:type="textWrapping"/>
      </w:r>
      <w:r>
        <w:rPr>
          <w:rFonts w:ascii="Calibri" w:hAnsi="Calibri" w:eastAsia="Consolas"/>
          <w:b w:val="0"/>
          <w:color w:val="1F4D78"/>
          <w:sz w:val="18"/>
        </w:rPr>
        <w:t xml:space="preserve">    "签约公司": "shanghai",</w:t>
      </w:r>
      <w:r>
        <w:rPr>
          <w:rFonts w:ascii="Calibri" w:hAnsi="Calibri" w:eastAsia="Consolas"/>
          <w:b w:val="0"/>
          <w:color w:val="1F4D78"/>
          <w:sz w:val="18"/>
        </w:rPr>
        <w:br w:type="textWrapping"/>
      </w:r>
      <w:r>
        <w:rPr>
          <w:rFonts w:ascii="Calibri" w:hAnsi="Calibri" w:eastAsia="Consolas"/>
          <w:b w:val="0"/>
          <w:color w:val="1F4D78"/>
          <w:sz w:val="18"/>
        </w:rPr>
        <w:t xml:space="preserve">    "Customer Payment Term": "30D",</w:t>
      </w:r>
      <w:r>
        <w:rPr>
          <w:rFonts w:ascii="Calibri" w:hAnsi="Calibri" w:eastAsia="Consolas"/>
          <w:b w:val="0"/>
          <w:color w:val="1F4D78"/>
          <w:sz w:val="18"/>
        </w:rPr>
        <w:br w:type="textWrapping"/>
      </w:r>
      <w:r>
        <w:rPr>
          <w:rFonts w:ascii="Calibri" w:hAnsi="Calibri" w:eastAsia="Consolas"/>
          <w:b w:val="0"/>
          <w:color w:val="1F4D78"/>
          <w:sz w:val="18"/>
        </w:rPr>
        <w:t xml:space="preserve">    "description_list": "测试产品",</w:t>
      </w:r>
      <w:r>
        <w:rPr>
          <w:rFonts w:ascii="Calibri" w:hAnsi="Calibri" w:eastAsia="Consolas"/>
          <w:b w:val="0"/>
          <w:color w:val="1F4D78"/>
          <w:sz w:val="18"/>
        </w:rPr>
        <w:br w:type="textWrapping"/>
      </w:r>
      <w:r>
        <w:rPr>
          <w:rFonts w:ascii="Calibri" w:hAnsi="Calibri" w:eastAsia="Consolas"/>
          <w:b w:val="0"/>
          <w:color w:val="1F4D78"/>
          <w:sz w:val="18"/>
        </w:rPr>
        <w:t xml:space="preserve">    "qty_list": "1",</w:t>
      </w:r>
      <w:r>
        <w:rPr>
          <w:rFonts w:ascii="Calibri" w:hAnsi="Calibri" w:eastAsia="Consolas"/>
          <w:b w:val="0"/>
          <w:color w:val="1F4D78"/>
          <w:sz w:val="18"/>
        </w:rPr>
        <w:br w:type="textWrapping"/>
      </w:r>
      <w:r>
        <w:rPr>
          <w:rFonts w:ascii="Calibri" w:hAnsi="Calibri" w:eastAsia="Consolas"/>
          <w:b w:val="0"/>
          <w:color w:val="1F4D78"/>
          <w:sz w:val="18"/>
        </w:rPr>
        <w:t xml:space="preserve">    "unit_price_list": "100"</w:t>
      </w:r>
      <w:r>
        <w:rPr>
          <w:rFonts w:ascii="Calibri" w:hAnsi="Calibri" w:eastAsia="Consolas"/>
          <w:b w:val="0"/>
          <w:color w:val="1F4D78"/>
          <w:sz w:val="18"/>
        </w:rPr>
        <w:br w:type="textWrapping"/>
      </w:r>
      <w:r>
        <w:rPr>
          <w:rFonts w:ascii="Calibri" w:hAnsi="Calibri" w:eastAsia="Consolas"/>
          <w:b w:val="0"/>
          <w:color w:val="1F4D78"/>
          <w:sz w:val="18"/>
        </w:rPr>
        <w:t xml:space="preserve">  },</w:t>
      </w:r>
      <w:r>
        <w:rPr>
          <w:rFonts w:ascii="Calibri" w:hAnsi="Calibri" w:eastAsia="Consolas"/>
          <w:b w:val="0"/>
          <w:color w:val="1F4D78"/>
          <w:sz w:val="18"/>
        </w:rPr>
        <w:br w:type="textWrapping"/>
      </w:r>
      <w:r>
        <w:rPr>
          <w:rFonts w:ascii="Calibri" w:hAnsi="Calibri" w:eastAsia="Consolas"/>
          <w:b w:val="0"/>
          <w:color w:val="1F4D78"/>
          <w:sz w:val="18"/>
        </w:rPr>
        <w:t xml:space="preserve">  "meta": {"source": "zhimou-test"}</w:t>
      </w:r>
      <w:r>
        <w:rPr>
          <w:rFonts w:ascii="Calibri" w:hAnsi="Calibri" w:eastAsia="Consolas"/>
          <w:b w:val="0"/>
          <w:color w:val="1F4D78"/>
          <w:sz w:val="18"/>
        </w:rPr>
        <w:br w:type="textWrapping"/>
      </w:r>
      <w:r>
        <w:rPr>
          <w:rFonts w:ascii="Calibri" w:hAnsi="Calibri" w:eastAsia="Consolas"/>
          <w:b w:val="0"/>
          <w:color w:val="1F4D78"/>
          <w:sz w:val="18"/>
        </w:rPr>
        <w:t>}</w:t>
      </w:r>
    </w:p>
    <w:p w14:paraId="4CD07332">
      <w:r>
        <w:rPr>
          <w:rFonts w:ascii="Calibri" w:hAnsi="Calibri" w:eastAsia="微软雅黑"/>
          <w:b w:val="0"/>
          <w:color w:val="1F2937"/>
          <w:sz w:val="22"/>
        </w:rPr>
        <w:t>字段映射说明：智眸请求应使用 ePortal 标准字段名，例如 Tax Structure、签约公司、Customer Payment Term。若智眸输出使用 tax_structure、signing_company 等内部字段名，应在智眸侧或 T 接口映射层转换后再提交。</w:t>
      </w:r>
    </w:p>
    <w:p w14:paraId="7CDD7D7E">
      <w:pPr>
        <w:pStyle w:val="4"/>
      </w:pPr>
      <w:r>
        <w:t>5.3 T → ePortal 内部接口</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2700"/>
        <w:gridCol w:w="2450"/>
        <w:gridCol w:w="2410"/>
      </w:tblGrid>
      <w:tr w14:paraId="0AE2A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E8EEF5"/>
            <w:tcMar>
              <w:top w:w="80" w:type="dxa"/>
              <w:left w:w="120" w:type="dxa"/>
              <w:bottom w:w="80" w:type="dxa"/>
              <w:right w:w="120" w:type="dxa"/>
            </w:tcMar>
            <w:vAlign w:val="center"/>
          </w:tcPr>
          <w:p w14:paraId="627E567F">
            <w:pPr>
              <w:spacing w:after="0"/>
            </w:pPr>
            <w:r>
              <w:rPr>
                <w:rFonts w:ascii="Calibri" w:hAnsi="Calibri" w:eastAsia="微软雅黑"/>
                <w:b/>
                <w:color w:val="1F4D78"/>
                <w:sz w:val="19"/>
              </w:rPr>
              <w:t>接口</w:t>
            </w:r>
          </w:p>
        </w:tc>
        <w:tc>
          <w:tcPr>
            <w:tcW w:w="2700" w:type="dxa"/>
            <w:shd w:val="clear" w:color="auto" w:fill="E8EEF5"/>
            <w:tcMar>
              <w:top w:w="80" w:type="dxa"/>
              <w:left w:w="120" w:type="dxa"/>
              <w:bottom w:w="80" w:type="dxa"/>
              <w:right w:w="120" w:type="dxa"/>
            </w:tcMar>
            <w:vAlign w:val="center"/>
          </w:tcPr>
          <w:p w14:paraId="21639ED9">
            <w:pPr>
              <w:spacing w:after="0"/>
            </w:pPr>
            <w:r>
              <w:rPr>
                <w:rFonts w:ascii="Calibri" w:hAnsi="Calibri" w:eastAsia="微软雅黑"/>
                <w:b/>
                <w:color w:val="1F4D78"/>
                <w:sz w:val="19"/>
              </w:rPr>
              <w:t>方法</w:t>
            </w:r>
          </w:p>
        </w:tc>
        <w:tc>
          <w:tcPr>
            <w:tcW w:w="2450" w:type="dxa"/>
            <w:shd w:val="clear" w:color="auto" w:fill="E8EEF5"/>
            <w:tcMar>
              <w:top w:w="80" w:type="dxa"/>
              <w:left w:w="120" w:type="dxa"/>
              <w:bottom w:w="80" w:type="dxa"/>
              <w:right w:w="120" w:type="dxa"/>
            </w:tcMar>
            <w:vAlign w:val="center"/>
          </w:tcPr>
          <w:p w14:paraId="3F4C804B">
            <w:pPr>
              <w:spacing w:after="0"/>
            </w:pPr>
            <w:r>
              <w:rPr>
                <w:rFonts w:ascii="Calibri" w:hAnsi="Calibri" w:eastAsia="微软雅黑"/>
                <w:b/>
                <w:color w:val="1F4D78"/>
                <w:sz w:val="19"/>
              </w:rPr>
              <w:t>T 的用途</w:t>
            </w:r>
          </w:p>
        </w:tc>
        <w:tc>
          <w:tcPr>
            <w:tcW w:w="2410" w:type="dxa"/>
            <w:shd w:val="clear" w:color="auto" w:fill="E8EEF5"/>
            <w:tcMar>
              <w:top w:w="80" w:type="dxa"/>
              <w:left w:w="120" w:type="dxa"/>
              <w:bottom w:w="80" w:type="dxa"/>
              <w:right w:w="120" w:type="dxa"/>
            </w:tcMar>
            <w:vAlign w:val="center"/>
          </w:tcPr>
          <w:p w14:paraId="4C9202E0">
            <w:pPr>
              <w:spacing w:after="0"/>
            </w:pPr>
            <w:r>
              <w:rPr>
                <w:rFonts w:ascii="Calibri" w:hAnsi="Calibri" w:eastAsia="微软雅黑"/>
                <w:b/>
                <w:color w:val="1F4D78"/>
                <w:sz w:val="19"/>
              </w:rPr>
              <w:t>关键约束</w:t>
            </w:r>
          </w:p>
        </w:tc>
      </w:tr>
      <w:tr w14:paraId="5F5DC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4BBDA1EA">
            <w:pPr>
              <w:spacing w:after="0"/>
            </w:pPr>
            <w:r>
              <w:rPr>
                <w:rFonts w:ascii="Calibri" w:hAnsi="Calibri" w:eastAsia="微软雅黑"/>
                <w:b w:val="0"/>
                <w:color w:val="1F2937"/>
                <w:sz w:val="19"/>
              </w:rPr>
              <w:t>ticket exchange</w:t>
            </w:r>
          </w:p>
        </w:tc>
        <w:tc>
          <w:tcPr>
            <w:tcW w:w="2700" w:type="dxa"/>
            <w:vAlign w:val="center"/>
          </w:tcPr>
          <w:p w14:paraId="42AEEEB0">
            <w:pPr>
              <w:spacing w:after="0"/>
            </w:pPr>
            <w:r>
              <w:rPr>
                <w:rFonts w:ascii="Calibri" w:hAnsi="Calibri" w:eastAsia="微软雅黑"/>
                <w:b w:val="0"/>
                <w:color w:val="1F2937"/>
                <w:sz w:val="19"/>
              </w:rPr>
              <w:t>POST /internal/t-system/tickets/exchange</w:t>
            </w:r>
          </w:p>
        </w:tc>
        <w:tc>
          <w:tcPr>
            <w:tcW w:w="2450" w:type="dxa"/>
            <w:vAlign w:val="center"/>
          </w:tcPr>
          <w:p w14:paraId="6D2C0777">
            <w:pPr>
              <w:spacing w:after="0"/>
            </w:pPr>
            <w:r>
              <w:rPr>
                <w:rFonts w:ascii="Calibri" w:hAnsi="Calibri" w:eastAsia="微软雅黑"/>
                <w:b w:val="0"/>
                <w:color w:val="1F2937"/>
                <w:sz w:val="19"/>
              </w:rPr>
              <w:t>换取操作人、订单 ID、版本</w:t>
            </w:r>
          </w:p>
        </w:tc>
        <w:tc>
          <w:tcPr>
            <w:tcW w:w="2410" w:type="dxa"/>
            <w:vAlign w:val="center"/>
          </w:tcPr>
          <w:p w14:paraId="5FE29907">
            <w:pPr>
              <w:spacing w:after="0"/>
            </w:pPr>
            <w:r>
              <w:rPr>
                <w:rFonts w:ascii="Calibri" w:hAnsi="Calibri" w:eastAsia="微软雅黑"/>
                <w:b w:val="0"/>
                <w:color w:val="1F2937"/>
                <w:sz w:val="19"/>
              </w:rPr>
              <w:t>ticket 一次性，2-5 分钟失效；使用 T 服务端凭证。</w:t>
            </w:r>
          </w:p>
        </w:tc>
      </w:tr>
      <w:tr w14:paraId="29F2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73634670">
            <w:pPr>
              <w:spacing w:after="0"/>
            </w:pPr>
            <w:r>
              <w:rPr>
                <w:rFonts w:ascii="Calibri" w:hAnsi="Calibri" w:eastAsia="微软雅黑"/>
                <w:b w:val="0"/>
                <w:color w:val="1F2937"/>
                <w:sz w:val="19"/>
              </w:rPr>
              <w:t>order detail</w:t>
            </w:r>
          </w:p>
        </w:tc>
        <w:tc>
          <w:tcPr>
            <w:tcW w:w="2700" w:type="dxa"/>
            <w:vAlign w:val="center"/>
          </w:tcPr>
          <w:p w14:paraId="337065DC">
            <w:pPr>
              <w:spacing w:after="0"/>
            </w:pPr>
            <w:r>
              <w:rPr>
                <w:rFonts w:ascii="Calibri" w:hAnsi="Calibri" w:eastAsia="微软雅黑"/>
                <w:b w:val="0"/>
                <w:color w:val="1F2937"/>
                <w:sz w:val="19"/>
              </w:rPr>
              <w:t>GET /internal/t-system/orders/{order_id}</w:t>
            </w:r>
          </w:p>
        </w:tc>
        <w:tc>
          <w:tcPr>
            <w:tcW w:w="2450" w:type="dxa"/>
            <w:vAlign w:val="center"/>
          </w:tcPr>
          <w:p w14:paraId="2EEEB223">
            <w:pPr>
              <w:spacing w:after="0"/>
            </w:pPr>
            <w:r>
              <w:rPr>
                <w:rFonts w:ascii="Calibri" w:hAnsi="Calibri" w:eastAsia="微软雅黑"/>
                <w:b w:val="0"/>
                <w:color w:val="1F2937"/>
                <w:sz w:val="19"/>
              </w:rPr>
              <w:t>加载可编辑订单 schema、产品行和附件</w:t>
            </w:r>
          </w:p>
        </w:tc>
        <w:tc>
          <w:tcPr>
            <w:tcW w:w="2410" w:type="dxa"/>
            <w:vAlign w:val="center"/>
          </w:tcPr>
          <w:p w14:paraId="178ACE67">
            <w:pPr>
              <w:spacing w:after="0"/>
            </w:pPr>
            <w:r>
              <w:rPr>
                <w:rFonts w:ascii="Calibri" w:hAnsi="Calibri" w:eastAsia="微软雅黑"/>
                <w:b w:val="0"/>
                <w:color w:val="1F2937"/>
                <w:sz w:val="19"/>
              </w:rPr>
              <w:t>ePortal 需校验操作人对订单的访问权限。</w:t>
            </w:r>
          </w:p>
        </w:tc>
      </w:tr>
      <w:tr w14:paraId="17CA8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48C8F837">
            <w:pPr>
              <w:spacing w:after="0"/>
            </w:pPr>
            <w:r>
              <w:rPr>
                <w:rFonts w:ascii="Calibri" w:hAnsi="Calibri" w:eastAsia="微软雅黑"/>
                <w:b w:val="0"/>
                <w:color w:val="1F2937"/>
                <w:sz w:val="19"/>
              </w:rPr>
              <w:t>order update</w:t>
            </w:r>
          </w:p>
        </w:tc>
        <w:tc>
          <w:tcPr>
            <w:tcW w:w="2700" w:type="dxa"/>
            <w:vAlign w:val="center"/>
          </w:tcPr>
          <w:p w14:paraId="3D5945BB">
            <w:pPr>
              <w:spacing w:after="0"/>
            </w:pPr>
            <w:r>
              <w:rPr>
                <w:rFonts w:ascii="Calibri" w:hAnsi="Calibri" w:eastAsia="微软雅黑"/>
                <w:b w:val="0"/>
                <w:color w:val="1F2937"/>
                <w:sz w:val="19"/>
              </w:rPr>
              <w:t>PATCH /internal/t-system/orders/{order_id}</w:t>
            </w:r>
          </w:p>
        </w:tc>
        <w:tc>
          <w:tcPr>
            <w:tcW w:w="2450" w:type="dxa"/>
            <w:vAlign w:val="center"/>
          </w:tcPr>
          <w:p w14:paraId="5D6EC414">
            <w:pPr>
              <w:spacing w:after="0"/>
            </w:pPr>
            <w:r>
              <w:rPr>
                <w:rFonts w:ascii="Calibri" w:hAnsi="Calibri" w:eastAsia="微软雅黑"/>
                <w:b w:val="0"/>
                <w:color w:val="1F2937"/>
                <w:sz w:val="19"/>
              </w:rPr>
              <w:t>回写字段、产品行、附件和 expected_version</w:t>
            </w:r>
          </w:p>
        </w:tc>
        <w:tc>
          <w:tcPr>
            <w:tcW w:w="2410" w:type="dxa"/>
            <w:vAlign w:val="center"/>
          </w:tcPr>
          <w:p w14:paraId="67F2CB3D">
            <w:pPr>
              <w:spacing w:after="0"/>
            </w:pPr>
            <w:r>
              <w:rPr>
                <w:rFonts w:ascii="Calibri" w:hAnsi="Calibri" w:eastAsia="微软雅黑"/>
                <w:b w:val="0"/>
                <w:color w:val="1F2937"/>
                <w:sz w:val="19"/>
              </w:rPr>
              <w:t>409 表示版本冲突；ePortal 负责计算字段和业务校验。</w:t>
            </w:r>
          </w:p>
        </w:tc>
      </w:tr>
      <w:tr w14:paraId="0A9D7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0587DE9E">
            <w:pPr>
              <w:spacing w:after="0"/>
            </w:pPr>
            <w:r>
              <w:rPr>
                <w:rFonts w:ascii="Calibri" w:hAnsi="Calibri" w:eastAsia="微软雅黑"/>
                <w:b w:val="0"/>
                <w:color w:val="1F2937"/>
                <w:sz w:val="19"/>
              </w:rPr>
              <w:t>order create</w:t>
            </w:r>
          </w:p>
        </w:tc>
        <w:tc>
          <w:tcPr>
            <w:tcW w:w="2700" w:type="dxa"/>
            <w:vAlign w:val="center"/>
          </w:tcPr>
          <w:p w14:paraId="12260003">
            <w:pPr>
              <w:spacing w:after="0"/>
            </w:pPr>
            <w:r>
              <w:rPr>
                <w:rFonts w:ascii="Calibri" w:hAnsi="Calibri" w:eastAsia="微软雅黑"/>
                <w:b w:val="0"/>
                <w:color w:val="1F2937"/>
                <w:sz w:val="19"/>
              </w:rPr>
              <w:t>POST &lt;create_path&gt;</w:t>
            </w:r>
          </w:p>
        </w:tc>
        <w:tc>
          <w:tcPr>
            <w:tcW w:w="2450" w:type="dxa"/>
            <w:vAlign w:val="center"/>
          </w:tcPr>
          <w:p w14:paraId="4B0547D0">
            <w:pPr>
              <w:spacing w:after="0"/>
            </w:pPr>
            <w:r>
              <w:rPr>
                <w:rFonts w:ascii="Calibri" w:hAnsi="Calibri" w:eastAsia="微软雅黑"/>
                <w:b w:val="0"/>
                <w:color w:val="1F2937"/>
                <w:sz w:val="19"/>
              </w:rPr>
              <w:t>接收智眸匹配后的预订单数据</w:t>
            </w:r>
          </w:p>
        </w:tc>
        <w:tc>
          <w:tcPr>
            <w:tcW w:w="2410" w:type="dxa"/>
            <w:vAlign w:val="center"/>
          </w:tcPr>
          <w:p w14:paraId="395F01C1">
            <w:pPr>
              <w:spacing w:after="0"/>
            </w:pPr>
            <w:r>
              <w:rPr>
                <w:rFonts w:ascii="Calibri" w:hAnsi="Calibri" w:eastAsia="微软雅黑"/>
                <w:b w:val="0"/>
                <w:color w:val="1F2937"/>
                <w:sz w:val="19"/>
              </w:rPr>
              <w:t>真实报文须包含字段、自动修改归因和产品行。</w:t>
            </w:r>
          </w:p>
        </w:tc>
      </w:tr>
    </w:tbl>
    <w:p w14:paraId="666E2A51">
      <w:pPr>
        <w:spacing w:after="40"/>
      </w:pPr>
    </w:p>
    <w:p w14:paraId="466EA874">
      <w:pPr>
        <w:pStyle w:val="3"/>
      </w:pPr>
      <w:r>
        <w:t>6. 数据与记忆规则要求</w:t>
      </w:r>
    </w:p>
    <w:p w14:paraId="47F90B90">
      <w:pPr>
        <w:pStyle w:val="4"/>
      </w:pPr>
      <w:r>
        <w:t>6.1 核心数据对象</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4650"/>
        <w:gridCol w:w="2610"/>
      </w:tblGrid>
      <w:tr w14:paraId="1EF0C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E8EEF5"/>
            <w:tcMar>
              <w:top w:w="80" w:type="dxa"/>
              <w:left w:w="120" w:type="dxa"/>
              <w:bottom w:w="80" w:type="dxa"/>
              <w:right w:w="120" w:type="dxa"/>
            </w:tcMar>
            <w:vAlign w:val="center"/>
          </w:tcPr>
          <w:p w14:paraId="049DAA14">
            <w:pPr>
              <w:spacing w:after="0"/>
            </w:pPr>
            <w:r>
              <w:rPr>
                <w:rFonts w:ascii="Calibri" w:hAnsi="Calibri" w:eastAsia="微软雅黑"/>
                <w:b/>
                <w:color w:val="1F4D78"/>
                <w:sz w:val="19"/>
              </w:rPr>
              <w:t>对象</w:t>
            </w:r>
          </w:p>
        </w:tc>
        <w:tc>
          <w:tcPr>
            <w:tcW w:w="4650" w:type="dxa"/>
            <w:shd w:val="clear" w:color="auto" w:fill="E8EEF5"/>
            <w:tcMar>
              <w:top w:w="80" w:type="dxa"/>
              <w:left w:w="120" w:type="dxa"/>
              <w:bottom w:w="80" w:type="dxa"/>
              <w:right w:w="120" w:type="dxa"/>
            </w:tcMar>
            <w:vAlign w:val="center"/>
          </w:tcPr>
          <w:p w14:paraId="3442D276">
            <w:pPr>
              <w:spacing w:after="0"/>
            </w:pPr>
            <w:r>
              <w:rPr>
                <w:rFonts w:ascii="Calibri" w:hAnsi="Calibri" w:eastAsia="微软雅黑"/>
                <w:b/>
                <w:color w:val="1F4D78"/>
                <w:sz w:val="19"/>
              </w:rPr>
              <w:t>关键内容</w:t>
            </w:r>
          </w:p>
        </w:tc>
        <w:tc>
          <w:tcPr>
            <w:tcW w:w="2610" w:type="dxa"/>
            <w:shd w:val="clear" w:color="auto" w:fill="E8EEF5"/>
            <w:tcMar>
              <w:top w:w="80" w:type="dxa"/>
              <w:left w:w="120" w:type="dxa"/>
              <w:bottom w:w="80" w:type="dxa"/>
              <w:right w:w="120" w:type="dxa"/>
            </w:tcMar>
            <w:vAlign w:val="center"/>
          </w:tcPr>
          <w:p w14:paraId="41FB3255">
            <w:pPr>
              <w:spacing w:after="0"/>
            </w:pPr>
            <w:r>
              <w:rPr>
                <w:rFonts w:ascii="Calibri" w:hAnsi="Calibri" w:eastAsia="微软雅黑"/>
                <w:b/>
                <w:color w:val="1F4D78"/>
                <w:sz w:val="19"/>
              </w:rPr>
              <w:t>用途</w:t>
            </w:r>
          </w:p>
        </w:tc>
      </w:tr>
      <w:tr w14:paraId="23F65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vAlign w:val="center"/>
          </w:tcPr>
          <w:p w14:paraId="0D13EC2B">
            <w:pPr>
              <w:spacing w:after="0"/>
            </w:pPr>
            <w:r>
              <w:rPr>
                <w:rFonts w:ascii="Calibri" w:hAnsi="Calibri" w:eastAsia="微软雅黑"/>
                <w:b w:val="0"/>
                <w:color w:val="1F2937"/>
                <w:sz w:val="19"/>
              </w:rPr>
              <w:t>MemoryRule</w:t>
            </w:r>
          </w:p>
        </w:tc>
        <w:tc>
          <w:tcPr>
            <w:tcW w:w="4650" w:type="dxa"/>
            <w:vAlign w:val="center"/>
          </w:tcPr>
          <w:p w14:paraId="15DDE7E7">
            <w:pPr>
              <w:spacing w:after="0"/>
            </w:pPr>
            <w:r>
              <w:rPr>
                <w:rFonts w:ascii="Calibri" w:hAnsi="Calibri" w:eastAsia="微软雅黑"/>
                <w:b w:val="0"/>
                <w:color w:val="1F2937"/>
                <w:sz w:val="19"/>
              </w:rPr>
              <w:t>customer_name、field_name、old_value、new_value、rule_type、status、命中次数</w:t>
            </w:r>
          </w:p>
        </w:tc>
        <w:tc>
          <w:tcPr>
            <w:tcW w:w="2610" w:type="dxa"/>
            <w:vAlign w:val="center"/>
          </w:tcPr>
          <w:p w14:paraId="2E1AF802">
            <w:pPr>
              <w:spacing w:after="0"/>
            </w:pPr>
            <w:r>
              <w:rPr>
                <w:rFonts w:ascii="Calibri" w:hAnsi="Calibri" w:eastAsia="微软雅黑"/>
                <w:b w:val="0"/>
                <w:color w:val="1F2937"/>
                <w:sz w:val="19"/>
              </w:rPr>
              <w:t>兑换记忆匹配。</w:t>
            </w:r>
          </w:p>
        </w:tc>
      </w:tr>
      <w:tr w14:paraId="21FF6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vAlign w:val="center"/>
          </w:tcPr>
          <w:p w14:paraId="2A883A36">
            <w:pPr>
              <w:spacing w:after="0"/>
            </w:pPr>
            <w:r>
              <w:rPr>
                <w:rFonts w:ascii="Calibri" w:hAnsi="Calibri" w:eastAsia="微软雅黑"/>
                <w:b w:val="0"/>
                <w:color w:val="1F2937"/>
                <w:sz w:val="19"/>
              </w:rPr>
              <w:t>HitLog</w:t>
            </w:r>
          </w:p>
        </w:tc>
        <w:tc>
          <w:tcPr>
            <w:tcW w:w="4650" w:type="dxa"/>
            <w:vAlign w:val="center"/>
          </w:tcPr>
          <w:p w14:paraId="6EBE1947">
            <w:pPr>
              <w:spacing w:after="0"/>
            </w:pPr>
            <w:r>
              <w:rPr>
                <w:rFonts w:ascii="Calibri" w:hAnsi="Calibri" w:eastAsia="微软雅黑"/>
                <w:b w:val="0"/>
                <w:color w:val="1F2937"/>
                <w:sz w:val="19"/>
              </w:rPr>
              <w:t>规则、订单、字段、修改前后值、命中时间</w:t>
            </w:r>
          </w:p>
        </w:tc>
        <w:tc>
          <w:tcPr>
            <w:tcW w:w="2610" w:type="dxa"/>
            <w:vAlign w:val="center"/>
          </w:tcPr>
          <w:p w14:paraId="227BD5DE">
            <w:pPr>
              <w:spacing w:after="0"/>
            </w:pPr>
            <w:r>
              <w:rPr>
                <w:rFonts w:ascii="Calibri" w:hAnsi="Calibri" w:eastAsia="微软雅黑"/>
                <w:b w:val="0"/>
                <w:color w:val="1F2937"/>
                <w:sz w:val="19"/>
              </w:rPr>
              <w:t>记录命中与未命中查询。</w:t>
            </w:r>
          </w:p>
        </w:tc>
      </w:tr>
      <w:tr w14:paraId="3A66B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vAlign w:val="center"/>
          </w:tcPr>
          <w:p w14:paraId="4C36398A">
            <w:pPr>
              <w:spacing w:after="0"/>
            </w:pPr>
            <w:r>
              <w:rPr>
                <w:rFonts w:ascii="Calibri" w:hAnsi="Calibri" w:eastAsia="微软雅黑"/>
                <w:b w:val="0"/>
                <w:color w:val="1F2937"/>
                <w:sz w:val="19"/>
              </w:rPr>
              <w:t>History</w:t>
            </w:r>
          </w:p>
        </w:tc>
        <w:tc>
          <w:tcPr>
            <w:tcW w:w="4650" w:type="dxa"/>
            <w:vAlign w:val="center"/>
          </w:tcPr>
          <w:p w14:paraId="459FB422">
            <w:pPr>
              <w:spacing w:after="0"/>
            </w:pPr>
            <w:r>
              <w:rPr>
                <w:rFonts w:ascii="Calibri" w:hAnsi="Calibri" w:eastAsia="微软雅黑"/>
                <w:b w:val="0"/>
                <w:color w:val="1F2937"/>
                <w:sz w:val="19"/>
              </w:rPr>
              <w:t>操作人、操作类型、订单、字段、前后值、规则、备注</w:t>
            </w:r>
          </w:p>
        </w:tc>
        <w:tc>
          <w:tcPr>
            <w:tcW w:w="2610" w:type="dxa"/>
            <w:vAlign w:val="center"/>
          </w:tcPr>
          <w:p w14:paraId="39DA9A5B">
            <w:pPr>
              <w:spacing w:after="0"/>
            </w:pPr>
            <w:r>
              <w:rPr>
                <w:rFonts w:ascii="Calibri" w:hAnsi="Calibri" w:eastAsia="微软雅黑"/>
                <w:b w:val="0"/>
                <w:color w:val="1F2937"/>
                <w:sz w:val="19"/>
              </w:rPr>
              <w:t>全链路追溯。</w:t>
            </w:r>
          </w:p>
        </w:tc>
      </w:tr>
      <w:tr w14:paraId="65E84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vAlign w:val="center"/>
          </w:tcPr>
          <w:p w14:paraId="5B5E7CEB">
            <w:pPr>
              <w:spacing w:after="0"/>
            </w:pPr>
            <w:r>
              <w:rPr>
                <w:rFonts w:ascii="Calibri" w:hAnsi="Calibri" w:eastAsia="微软雅黑"/>
                <w:b w:val="0"/>
                <w:color w:val="1F2937"/>
                <w:sz w:val="19"/>
              </w:rPr>
              <w:t>CorrectionCase</w:t>
            </w:r>
          </w:p>
        </w:tc>
        <w:tc>
          <w:tcPr>
            <w:tcW w:w="4650" w:type="dxa"/>
            <w:vAlign w:val="center"/>
          </w:tcPr>
          <w:p w14:paraId="52C64099">
            <w:pPr>
              <w:spacing w:after="0"/>
            </w:pPr>
            <w:r>
              <w:rPr>
                <w:rFonts w:ascii="Calibri" w:hAnsi="Calibri" w:eastAsia="微软雅黑"/>
                <w:b w:val="0"/>
                <w:color w:val="1F2937"/>
                <w:sz w:val="19"/>
              </w:rPr>
              <w:t>错误说明、原始/最终值、Agent 结果、处理状态、规则 ID</w:t>
            </w:r>
          </w:p>
        </w:tc>
        <w:tc>
          <w:tcPr>
            <w:tcW w:w="2610" w:type="dxa"/>
            <w:vAlign w:val="center"/>
          </w:tcPr>
          <w:p w14:paraId="1CFDD2F4">
            <w:pPr>
              <w:spacing w:after="0"/>
            </w:pPr>
            <w:r>
              <w:rPr>
                <w:rFonts w:ascii="Calibri" w:hAnsi="Calibri" w:eastAsia="微软雅黑"/>
                <w:b w:val="0"/>
                <w:color w:val="1F2937"/>
                <w:sz w:val="19"/>
              </w:rPr>
              <w:t>内部 Agent 学习与异常处理。</w:t>
            </w:r>
          </w:p>
        </w:tc>
      </w:tr>
    </w:tbl>
    <w:p w14:paraId="224F193A">
      <w:pPr>
        <w:spacing w:after="40"/>
      </w:pPr>
    </w:p>
    <w:p w14:paraId="4375F405">
      <w:pPr>
        <w:pStyle w:val="4"/>
      </w:pPr>
      <w:r>
        <w:t>6.2 标准订单字段</w:t>
      </w:r>
    </w:p>
    <w:p w14:paraId="0C233017">
      <w:r>
        <w:rPr>
          <w:rFonts w:ascii="Calibri" w:hAnsi="Calibri" w:eastAsia="微软雅黑"/>
          <w:b w:val="0"/>
          <w:color w:val="1F2937"/>
          <w:sz w:val="22"/>
        </w:rPr>
        <w:t>T 应支持基本信息、收货信息、税务付款、商务信息、计算汇总、产品行和命名附件槽。典型识别字段包括 Quotation Ref / PO No、Customer Name、签约公司、Customer Delivery Address、End User Name、End User Contact、Tax Structure、Customer Payment Term、产品描述、数量和单价。金额、税额、GP、合计等计算字段只读，由 ePortal 计算。</w:t>
      </w:r>
    </w:p>
    <w:p w14:paraId="29D676DD">
      <w:pPr>
        <w:pStyle w:val="3"/>
      </w:pPr>
      <w:r>
        <w:t>7. 非功能需求</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7560"/>
      </w:tblGrid>
      <w:tr w14:paraId="3986A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E8EEF5"/>
            <w:tcMar>
              <w:top w:w="80" w:type="dxa"/>
              <w:left w:w="120" w:type="dxa"/>
              <w:bottom w:w="80" w:type="dxa"/>
              <w:right w:w="120" w:type="dxa"/>
            </w:tcMar>
            <w:vAlign w:val="center"/>
          </w:tcPr>
          <w:p w14:paraId="33BBC26F">
            <w:pPr>
              <w:spacing w:after="0"/>
            </w:pPr>
            <w:r>
              <w:rPr>
                <w:rFonts w:ascii="Calibri" w:hAnsi="Calibri" w:eastAsia="微软雅黑"/>
                <w:b/>
                <w:color w:val="1F4D78"/>
                <w:sz w:val="19"/>
              </w:rPr>
              <w:t>类别</w:t>
            </w:r>
          </w:p>
        </w:tc>
        <w:tc>
          <w:tcPr>
            <w:tcW w:w="7560" w:type="dxa"/>
            <w:shd w:val="clear" w:color="auto" w:fill="E8EEF5"/>
            <w:tcMar>
              <w:top w:w="80" w:type="dxa"/>
              <w:left w:w="120" w:type="dxa"/>
              <w:bottom w:w="80" w:type="dxa"/>
              <w:right w:w="120" w:type="dxa"/>
            </w:tcMar>
            <w:vAlign w:val="center"/>
          </w:tcPr>
          <w:p w14:paraId="00CD9041">
            <w:pPr>
              <w:spacing w:after="0"/>
            </w:pPr>
            <w:r>
              <w:rPr>
                <w:rFonts w:ascii="Calibri" w:hAnsi="Calibri" w:eastAsia="微软雅黑"/>
                <w:b/>
                <w:color w:val="1F4D78"/>
                <w:sz w:val="19"/>
              </w:rPr>
              <w:t>要求</w:t>
            </w:r>
          </w:p>
        </w:tc>
      </w:tr>
      <w:tr w14:paraId="13D28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7ED8589E">
            <w:pPr>
              <w:spacing w:after="0"/>
            </w:pPr>
            <w:r>
              <w:rPr>
                <w:rFonts w:ascii="Calibri" w:hAnsi="Calibri" w:eastAsia="微软雅黑"/>
                <w:b w:val="0"/>
                <w:color w:val="1F2937"/>
                <w:sz w:val="19"/>
              </w:rPr>
              <w:t>安全</w:t>
            </w:r>
          </w:p>
        </w:tc>
        <w:tc>
          <w:tcPr>
            <w:tcW w:w="7560" w:type="dxa"/>
            <w:vAlign w:val="center"/>
          </w:tcPr>
          <w:p w14:paraId="326D814A">
            <w:pPr>
              <w:spacing w:after="0"/>
            </w:pPr>
            <w:r>
              <w:rPr>
                <w:rFonts w:ascii="Calibri" w:hAnsi="Calibri" w:eastAsia="微软雅黑"/>
                <w:b w:val="0"/>
                <w:color w:val="1F2937"/>
                <w:sz w:val="19"/>
              </w:rPr>
              <w:t>T 不存储 ePortal 业务员密码；服务凭证仅在服务端配置；浏览器 URL 仅携带短时 ticket；生产环境使用 HTTPS，并限制智眸来源网络。</w:t>
            </w:r>
          </w:p>
        </w:tc>
      </w:tr>
      <w:tr w14:paraId="3058B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5DE2A882">
            <w:pPr>
              <w:spacing w:after="0"/>
            </w:pPr>
            <w:r>
              <w:rPr>
                <w:rFonts w:ascii="Calibri" w:hAnsi="Calibri" w:eastAsia="微软雅黑"/>
                <w:b w:val="0"/>
                <w:color w:val="1F2937"/>
                <w:sz w:val="19"/>
              </w:rPr>
              <w:t>可靠性</w:t>
            </w:r>
          </w:p>
        </w:tc>
        <w:tc>
          <w:tcPr>
            <w:tcW w:w="7560" w:type="dxa"/>
            <w:vAlign w:val="center"/>
          </w:tcPr>
          <w:p w14:paraId="58DCA9FF">
            <w:pPr>
              <w:spacing w:after="0"/>
            </w:pPr>
            <w:r>
              <w:rPr>
                <w:rFonts w:ascii="Calibri" w:hAnsi="Calibri" w:eastAsia="微软雅黑"/>
                <w:b w:val="0"/>
                <w:color w:val="1F2937"/>
                <w:sz w:val="19"/>
              </w:rPr>
              <w:t>回写前持久化待处理数据；ePortal 错误可记录；版本冲突不覆盖；Agent 失败不影响订单保存。</w:t>
            </w:r>
          </w:p>
        </w:tc>
      </w:tr>
      <w:tr w14:paraId="47FF4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60C9B247">
            <w:pPr>
              <w:spacing w:after="0"/>
            </w:pPr>
            <w:r>
              <w:rPr>
                <w:rFonts w:ascii="Calibri" w:hAnsi="Calibri" w:eastAsia="微软雅黑"/>
                <w:b w:val="0"/>
                <w:color w:val="1F2937"/>
                <w:sz w:val="19"/>
              </w:rPr>
              <w:t>可追溯</w:t>
            </w:r>
          </w:p>
        </w:tc>
        <w:tc>
          <w:tcPr>
            <w:tcW w:w="7560" w:type="dxa"/>
            <w:vAlign w:val="center"/>
          </w:tcPr>
          <w:p w14:paraId="0CDBE53E">
            <w:pPr>
              <w:spacing w:after="0"/>
            </w:pPr>
            <w:r>
              <w:rPr>
                <w:rFonts w:ascii="Calibri" w:hAnsi="Calibri" w:eastAsia="微软雅黑"/>
                <w:b w:val="0"/>
                <w:color w:val="1F2937"/>
                <w:sz w:val="19"/>
              </w:rPr>
              <w:t>记录智眸任务、规则命中、人工修改、ePortal 操作人、版本冲突、纠正案例及 Agent 处理状态。</w:t>
            </w:r>
          </w:p>
        </w:tc>
      </w:tr>
      <w:tr w14:paraId="58663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3BBEC5A5">
            <w:pPr>
              <w:spacing w:after="0"/>
            </w:pPr>
            <w:r>
              <w:rPr>
                <w:rFonts w:ascii="Calibri" w:hAnsi="Calibri" w:eastAsia="微软雅黑"/>
                <w:b w:val="0"/>
                <w:color w:val="1F2937"/>
                <w:sz w:val="19"/>
              </w:rPr>
              <w:t>性能</w:t>
            </w:r>
          </w:p>
        </w:tc>
        <w:tc>
          <w:tcPr>
            <w:tcW w:w="7560" w:type="dxa"/>
            <w:vAlign w:val="center"/>
          </w:tcPr>
          <w:p w14:paraId="1150B982">
            <w:pPr>
              <w:spacing w:after="0"/>
            </w:pPr>
            <w:r>
              <w:rPr>
                <w:rFonts w:ascii="Calibri" w:hAnsi="Calibri" w:eastAsia="微软雅黑"/>
                <w:b w:val="0"/>
                <w:color w:val="1F2937"/>
                <w:sz w:val="19"/>
              </w:rPr>
              <w:t>T1 匹配不应阻断建单；Agent 通过后台任务处理，不阻塞业务员保存响应。</w:t>
            </w:r>
          </w:p>
        </w:tc>
      </w:tr>
      <w:tr w14:paraId="52144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70D02018">
            <w:pPr>
              <w:spacing w:after="0"/>
            </w:pPr>
            <w:r>
              <w:rPr>
                <w:rFonts w:ascii="Calibri" w:hAnsi="Calibri" w:eastAsia="微软雅黑"/>
                <w:b w:val="0"/>
                <w:color w:val="1F2937"/>
                <w:sz w:val="19"/>
              </w:rPr>
              <w:t>部署</w:t>
            </w:r>
          </w:p>
        </w:tc>
        <w:tc>
          <w:tcPr>
            <w:tcW w:w="7560" w:type="dxa"/>
            <w:vAlign w:val="center"/>
          </w:tcPr>
          <w:p w14:paraId="1C2CA1EC">
            <w:pPr>
              <w:spacing w:after="0"/>
            </w:pPr>
            <w:r>
              <w:rPr>
                <w:rFonts w:ascii="Calibri" w:hAnsi="Calibri" w:eastAsia="微软雅黑"/>
                <w:b w:val="0"/>
                <w:color w:val="1F2937"/>
                <w:sz w:val="19"/>
              </w:rPr>
              <w:t>智眸跨机器联调时，T 服务需监听可访问地址、开放 TCP 8300 或经反向代理暴露；测试结束后按网络策略收敛访问范围。</w:t>
            </w:r>
          </w:p>
        </w:tc>
      </w:tr>
    </w:tbl>
    <w:p w14:paraId="21CC5910">
      <w:pPr>
        <w:spacing w:after="40"/>
      </w:pPr>
    </w:p>
    <w:p w14:paraId="261BBB38">
      <w:pPr>
        <w:pStyle w:val="3"/>
      </w:pPr>
      <w:r>
        <w:t>8. 验收标准</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4300"/>
        <w:gridCol w:w="3260"/>
      </w:tblGrid>
      <w:tr w14:paraId="080A8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E8EEF5"/>
            <w:tcMar>
              <w:top w:w="80" w:type="dxa"/>
              <w:left w:w="120" w:type="dxa"/>
              <w:bottom w:w="80" w:type="dxa"/>
              <w:right w:w="120" w:type="dxa"/>
            </w:tcMar>
            <w:vAlign w:val="center"/>
          </w:tcPr>
          <w:p w14:paraId="2F784A6C">
            <w:pPr>
              <w:spacing w:after="0"/>
            </w:pPr>
            <w:r>
              <w:rPr>
                <w:rFonts w:ascii="Calibri" w:hAnsi="Calibri" w:eastAsia="微软雅黑"/>
                <w:b/>
                <w:color w:val="1F4D78"/>
                <w:sz w:val="19"/>
              </w:rPr>
              <w:t>类型</w:t>
            </w:r>
          </w:p>
        </w:tc>
        <w:tc>
          <w:tcPr>
            <w:tcW w:w="4300" w:type="dxa"/>
            <w:shd w:val="clear" w:color="auto" w:fill="E8EEF5"/>
            <w:tcMar>
              <w:top w:w="80" w:type="dxa"/>
              <w:left w:w="120" w:type="dxa"/>
              <w:bottom w:w="80" w:type="dxa"/>
              <w:right w:w="120" w:type="dxa"/>
            </w:tcMar>
            <w:vAlign w:val="center"/>
          </w:tcPr>
          <w:p w14:paraId="12ED04B8">
            <w:pPr>
              <w:spacing w:after="0"/>
            </w:pPr>
            <w:r>
              <w:rPr>
                <w:rFonts w:ascii="Calibri" w:hAnsi="Calibri" w:eastAsia="微软雅黑"/>
                <w:b/>
                <w:color w:val="1F4D78"/>
                <w:sz w:val="19"/>
              </w:rPr>
              <w:t>通过条件</w:t>
            </w:r>
          </w:p>
        </w:tc>
        <w:tc>
          <w:tcPr>
            <w:tcW w:w="3260" w:type="dxa"/>
            <w:shd w:val="clear" w:color="auto" w:fill="E8EEF5"/>
            <w:tcMar>
              <w:top w:w="80" w:type="dxa"/>
              <w:left w:w="120" w:type="dxa"/>
              <w:bottom w:w="80" w:type="dxa"/>
              <w:right w:w="120" w:type="dxa"/>
            </w:tcMar>
            <w:vAlign w:val="center"/>
          </w:tcPr>
          <w:p w14:paraId="609D749B">
            <w:pPr>
              <w:spacing w:after="0"/>
            </w:pPr>
            <w:r>
              <w:rPr>
                <w:rFonts w:ascii="Calibri" w:hAnsi="Calibri" w:eastAsia="微软雅黑"/>
                <w:b/>
                <w:color w:val="1F4D78"/>
                <w:sz w:val="19"/>
              </w:rPr>
              <w:t>验证方式</w:t>
            </w:r>
          </w:p>
        </w:tc>
      </w:tr>
      <w:tr w14:paraId="58CA1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6EE4DD25">
            <w:pPr>
              <w:spacing w:after="0"/>
            </w:pPr>
            <w:r>
              <w:rPr>
                <w:rFonts w:ascii="Calibri" w:hAnsi="Calibri" w:eastAsia="微软雅黑"/>
                <w:b w:val="0"/>
                <w:color w:val="1F2937"/>
                <w:sz w:val="19"/>
              </w:rPr>
              <w:t>智眸接入</w:t>
            </w:r>
          </w:p>
        </w:tc>
        <w:tc>
          <w:tcPr>
            <w:tcW w:w="4300" w:type="dxa"/>
            <w:vAlign w:val="center"/>
          </w:tcPr>
          <w:p w14:paraId="4A2FCB63">
            <w:pPr>
              <w:spacing w:after="0"/>
            </w:pPr>
            <w:r>
              <w:rPr>
                <w:rFonts w:ascii="Calibri" w:hAnsi="Calibri" w:eastAsia="微软雅黑"/>
                <w:b w:val="0"/>
                <w:color w:val="1F2937"/>
                <w:sz w:val="19"/>
              </w:rPr>
              <w:t>调用 /api/intake 后返回 created、form_id，数据在模拟 ePortal 可查看。</w:t>
            </w:r>
          </w:p>
        </w:tc>
        <w:tc>
          <w:tcPr>
            <w:tcW w:w="3260" w:type="dxa"/>
            <w:vAlign w:val="center"/>
          </w:tcPr>
          <w:p w14:paraId="03A23BCF">
            <w:pPr>
              <w:spacing w:after="0"/>
            </w:pPr>
            <w:r>
              <w:rPr>
                <w:rFonts w:ascii="Calibri" w:hAnsi="Calibri" w:eastAsia="微软雅黑"/>
                <w:b w:val="0"/>
                <w:color w:val="1F2937"/>
                <w:sz w:val="19"/>
              </w:rPr>
              <w:t>使用智眸测试版发送标准 JSON，并核对返回结果。</w:t>
            </w:r>
          </w:p>
        </w:tc>
      </w:tr>
      <w:tr w14:paraId="19FA1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13447D15">
            <w:pPr>
              <w:spacing w:after="0"/>
            </w:pPr>
            <w:r>
              <w:rPr>
                <w:rFonts w:ascii="Calibri" w:hAnsi="Calibri" w:eastAsia="微软雅黑"/>
                <w:b w:val="0"/>
                <w:color w:val="1F2937"/>
                <w:sz w:val="19"/>
              </w:rPr>
              <w:t>记忆匹配</w:t>
            </w:r>
          </w:p>
        </w:tc>
        <w:tc>
          <w:tcPr>
            <w:tcW w:w="4300" w:type="dxa"/>
            <w:vAlign w:val="center"/>
          </w:tcPr>
          <w:p w14:paraId="0E2F8E06">
            <w:pPr>
              <w:spacing w:after="0"/>
            </w:pPr>
            <w:r>
              <w:rPr>
                <w:rFonts w:ascii="Calibri" w:hAnsi="Calibri" w:eastAsia="微软雅黑"/>
                <w:b w:val="0"/>
                <w:color w:val="1F2937"/>
                <w:sz w:val="19"/>
              </w:rPr>
              <w:t>已配置规则的字段自动替换并返回 applied_memory；未命中字段保持原值。</w:t>
            </w:r>
          </w:p>
        </w:tc>
        <w:tc>
          <w:tcPr>
            <w:tcW w:w="3260" w:type="dxa"/>
            <w:vAlign w:val="center"/>
          </w:tcPr>
          <w:p w14:paraId="05464BD9">
            <w:pPr>
              <w:spacing w:after="0"/>
            </w:pPr>
            <w:r>
              <w:rPr>
                <w:rFonts w:ascii="Calibri" w:hAnsi="Calibri" w:eastAsia="微软雅黑"/>
                <w:b w:val="0"/>
                <w:color w:val="1F2937"/>
                <w:sz w:val="19"/>
              </w:rPr>
              <w:t>使用 13%、0.13、大小写/空格等样本验证。</w:t>
            </w:r>
          </w:p>
        </w:tc>
      </w:tr>
      <w:tr w14:paraId="17065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26EB8E2C">
            <w:pPr>
              <w:spacing w:after="0"/>
            </w:pPr>
            <w:r>
              <w:rPr>
                <w:rFonts w:ascii="Calibri" w:hAnsi="Calibri" w:eastAsia="微软雅黑"/>
                <w:b w:val="0"/>
                <w:color w:val="1F2937"/>
                <w:sz w:val="19"/>
              </w:rPr>
              <w:t>T2 修改</w:t>
            </w:r>
          </w:p>
        </w:tc>
        <w:tc>
          <w:tcPr>
            <w:tcW w:w="4300" w:type="dxa"/>
            <w:vAlign w:val="center"/>
          </w:tcPr>
          <w:p w14:paraId="69255113">
            <w:pPr>
              <w:spacing w:after="0"/>
            </w:pPr>
            <w:r>
              <w:rPr>
                <w:rFonts w:ascii="Calibri" w:hAnsi="Calibri" w:eastAsia="微软雅黑"/>
                <w:b w:val="0"/>
                <w:color w:val="1F2937"/>
                <w:sz w:val="19"/>
              </w:rPr>
              <w:t>有效 ticket 可进入；字段、产品行和允许的附件元数据可编辑；计算字段只读。</w:t>
            </w:r>
          </w:p>
        </w:tc>
        <w:tc>
          <w:tcPr>
            <w:tcW w:w="3260" w:type="dxa"/>
            <w:vAlign w:val="center"/>
          </w:tcPr>
          <w:p w14:paraId="704C6872">
            <w:pPr>
              <w:spacing w:after="0"/>
            </w:pPr>
            <w:r>
              <w:rPr>
                <w:rFonts w:ascii="Calibri" w:hAnsi="Calibri" w:eastAsia="微软雅黑"/>
                <w:b w:val="0"/>
                <w:color w:val="1F2937"/>
                <w:sz w:val="19"/>
              </w:rPr>
              <w:t>从 ePortal 模拟页签发 ticket 后执行保存。</w:t>
            </w:r>
          </w:p>
        </w:tc>
      </w:tr>
      <w:tr w14:paraId="23B4C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330DB113">
            <w:pPr>
              <w:spacing w:after="0"/>
            </w:pPr>
            <w:r>
              <w:rPr>
                <w:rFonts w:ascii="Calibri" w:hAnsi="Calibri" w:eastAsia="微软雅黑"/>
                <w:b w:val="0"/>
                <w:color w:val="1F2937"/>
                <w:sz w:val="19"/>
              </w:rPr>
              <w:t>版本控制</w:t>
            </w:r>
          </w:p>
        </w:tc>
        <w:tc>
          <w:tcPr>
            <w:tcW w:w="4300" w:type="dxa"/>
            <w:vAlign w:val="center"/>
          </w:tcPr>
          <w:p w14:paraId="230AF74B">
            <w:pPr>
              <w:spacing w:after="0"/>
            </w:pPr>
            <w:r>
              <w:rPr>
                <w:rFonts w:ascii="Calibri" w:hAnsi="Calibri" w:eastAsia="微软雅黑"/>
                <w:b w:val="0"/>
                <w:color w:val="1F2937"/>
                <w:sz w:val="19"/>
              </w:rPr>
              <w:t>ePortal 版本变化时 T 返回 409 且不覆盖。</w:t>
            </w:r>
          </w:p>
        </w:tc>
        <w:tc>
          <w:tcPr>
            <w:tcW w:w="3260" w:type="dxa"/>
            <w:vAlign w:val="center"/>
          </w:tcPr>
          <w:p w14:paraId="1B1A4C71">
            <w:pPr>
              <w:spacing w:after="0"/>
            </w:pPr>
            <w:r>
              <w:rPr>
                <w:rFonts w:ascii="Calibri" w:hAnsi="Calibri" w:eastAsia="微软雅黑"/>
                <w:b w:val="0"/>
                <w:color w:val="1F2937"/>
                <w:sz w:val="19"/>
              </w:rPr>
              <w:t>构造旧版本 expected_version 保存请求。</w:t>
            </w:r>
          </w:p>
        </w:tc>
      </w:tr>
      <w:tr w14:paraId="5DAA8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314B2DC5">
            <w:pPr>
              <w:spacing w:after="0"/>
            </w:pPr>
            <w:r>
              <w:rPr>
                <w:rFonts w:ascii="Calibri" w:hAnsi="Calibri" w:eastAsia="微软雅黑"/>
                <w:b w:val="0"/>
                <w:color w:val="1F2937"/>
                <w:sz w:val="19"/>
              </w:rPr>
              <w:t>Agent 学习</w:t>
            </w:r>
          </w:p>
        </w:tc>
        <w:tc>
          <w:tcPr>
            <w:tcW w:w="4300" w:type="dxa"/>
            <w:vAlign w:val="center"/>
          </w:tcPr>
          <w:p w14:paraId="4826C3DE">
            <w:pPr>
              <w:spacing w:after="0"/>
            </w:pPr>
            <w:r>
              <w:rPr>
                <w:rFonts w:ascii="Calibri" w:hAnsi="Calibri" w:eastAsia="微软雅黑"/>
                <w:b w:val="0"/>
                <w:color w:val="1F2937"/>
                <w:sz w:val="19"/>
              </w:rPr>
              <w:t>错误说明回写成功后创建案例；有效结果仅新增规则；冲突不覆盖。</w:t>
            </w:r>
          </w:p>
        </w:tc>
        <w:tc>
          <w:tcPr>
            <w:tcW w:w="3260" w:type="dxa"/>
            <w:vAlign w:val="center"/>
          </w:tcPr>
          <w:p w14:paraId="25D16079">
            <w:pPr>
              <w:spacing w:after="0"/>
            </w:pPr>
            <w:r>
              <w:rPr>
                <w:rFonts w:ascii="Calibri" w:hAnsi="Calibri" w:eastAsia="微软雅黑"/>
                <w:b w:val="0"/>
                <w:color w:val="1F2937"/>
                <w:sz w:val="19"/>
              </w:rPr>
              <w:t>使用内部模型测试桩或测试端点验证 case 状态。</w:t>
            </w:r>
          </w:p>
        </w:tc>
      </w:tr>
      <w:tr w14:paraId="351B0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06882925">
            <w:pPr>
              <w:spacing w:after="0"/>
            </w:pPr>
            <w:r>
              <w:rPr>
                <w:rFonts w:ascii="Calibri" w:hAnsi="Calibri" w:eastAsia="微软雅黑"/>
                <w:b w:val="0"/>
                <w:color w:val="1F2937"/>
                <w:sz w:val="19"/>
              </w:rPr>
              <w:t>回归</w:t>
            </w:r>
          </w:p>
        </w:tc>
        <w:tc>
          <w:tcPr>
            <w:tcW w:w="4300" w:type="dxa"/>
            <w:vAlign w:val="center"/>
          </w:tcPr>
          <w:p w14:paraId="30B1909D">
            <w:pPr>
              <w:spacing w:after="0"/>
            </w:pPr>
            <w:r>
              <w:rPr>
                <w:rFonts w:ascii="Calibri" w:hAnsi="Calibri" w:eastAsia="微软雅黑"/>
                <w:b w:val="0"/>
                <w:color w:val="1F2937"/>
                <w:sz w:val="19"/>
              </w:rPr>
              <w:t>现有智眸 intake、长期/单次规则、负反馈、日志和回写重试测试全部通过。</w:t>
            </w:r>
          </w:p>
        </w:tc>
        <w:tc>
          <w:tcPr>
            <w:tcW w:w="3260" w:type="dxa"/>
            <w:vAlign w:val="center"/>
          </w:tcPr>
          <w:p w14:paraId="138AEC7B">
            <w:pPr>
              <w:spacing w:after="0"/>
            </w:pPr>
            <w:r>
              <w:rPr>
                <w:rFonts w:ascii="Calibri" w:hAnsi="Calibri" w:eastAsia="微软雅黑"/>
                <w:b w:val="0"/>
                <w:color w:val="1F2937"/>
                <w:sz w:val="19"/>
              </w:rPr>
              <w:t>执行项目 pytest 全量测试。</w:t>
            </w:r>
          </w:p>
        </w:tc>
      </w:tr>
    </w:tbl>
    <w:p w14:paraId="67D67BA0">
      <w:pPr>
        <w:spacing w:after="40"/>
      </w:pPr>
    </w:p>
    <w:p w14:paraId="1BD8515B">
      <w:pPr>
        <w:pStyle w:val="3"/>
      </w:pPr>
      <w:r>
        <w:t>9. 实施依赖与风险</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3900"/>
        <w:gridCol w:w="3360"/>
      </w:tblGrid>
      <w:tr w14:paraId="7199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E8EEF5"/>
            <w:tcMar>
              <w:top w:w="80" w:type="dxa"/>
              <w:left w:w="120" w:type="dxa"/>
              <w:bottom w:w="80" w:type="dxa"/>
              <w:right w:w="120" w:type="dxa"/>
            </w:tcMar>
            <w:vAlign w:val="center"/>
          </w:tcPr>
          <w:p w14:paraId="491CC2A9">
            <w:pPr>
              <w:spacing w:after="0"/>
            </w:pPr>
            <w:r>
              <w:rPr>
                <w:rFonts w:ascii="Calibri" w:hAnsi="Calibri" w:eastAsia="微软雅黑"/>
                <w:b/>
                <w:color w:val="1F4D78"/>
                <w:sz w:val="19"/>
              </w:rPr>
              <w:t>事项</w:t>
            </w:r>
          </w:p>
        </w:tc>
        <w:tc>
          <w:tcPr>
            <w:tcW w:w="3900" w:type="dxa"/>
            <w:shd w:val="clear" w:color="auto" w:fill="E8EEF5"/>
            <w:tcMar>
              <w:top w:w="80" w:type="dxa"/>
              <w:left w:w="120" w:type="dxa"/>
              <w:bottom w:w="80" w:type="dxa"/>
              <w:right w:w="120" w:type="dxa"/>
            </w:tcMar>
            <w:vAlign w:val="center"/>
          </w:tcPr>
          <w:p w14:paraId="79C21E64">
            <w:pPr>
              <w:spacing w:after="0"/>
            </w:pPr>
            <w:r>
              <w:rPr>
                <w:rFonts w:ascii="Calibri" w:hAnsi="Calibri" w:eastAsia="微软雅黑"/>
                <w:b/>
                <w:color w:val="1F4D78"/>
                <w:sz w:val="19"/>
              </w:rPr>
              <w:t>状态/风险</w:t>
            </w:r>
          </w:p>
        </w:tc>
        <w:tc>
          <w:tcPr>
            <w:tcW w:w="3360" w:type="dxa"/>
            <w:shd w:val="clear" w:color="auto" w:fill="E8EEF5"/>
            <w:tcMar>
              <w:top w:w="80" w:type="dxa"/>
              <w:left w:w="120" w:type="dxa"/>
              <w:bottom w:w="80" w:type="dxa"/>
              <w:right w:w="120" w:type="dxa"/>
            </w:tcMar>
            <w:vAlign w:val="center"/>
          </w:tcPr>
          <w:p w14:paraId="0A74BAF0">
            <w:pPr>
              <w:spacing w:after="0"/>
            </w:pPr>
            <w:r>
              <w:rPr>
                <w:rFonts w:ascii="Calibri" w:hAnsi="Calibri" w:eastAsia="微软雅黑"/>
                <w:b/>
                <w:color w:val="1F4D78"/>
                <w:sz w:val="19"/>
              </w:rPr>
              <w:t>处理建议</w:t>
            </w:r>
          </w:p>
        </w:tc>
      </w:tr>
      <w:tr w14:paraId="68571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vAlign w:val="center"/>
          </w:tcPr>
          <w:p w14:paraId="495046B7">
            <w:pPr>
              <w:spacing w:after="0"/>
            </w:pPr>
            <w:r>
              <w:rPr>
                <w:rFonts w:ascii="Calibri" w:hAnsi="Calibri" w:eastAsia="微软雅黑"/>
                <w:b w:val="0"/>
                <w:color w:val="1F2937"/>
                <w:sz w:val="19"/>
              </w:rPr>
              <w:t>智眸字段命名</w:t>
            </w:r>
          </w:p>
        </w:tc>
        <w:tc>
          <w:tcPr>
            <w:tcW w:w="3900" w:type="dxa"/>
            <w:vAlign w:val="center"/>
          </w:tcPr>
          <w:p w14:paraId="6CC497FD">
            <w:pPr>
              <w:spacing w:after="0"/>
            </w:pPr>
            <w:r>
              <w:rPr>
                <w:rFonts w:ascii="Calibri" w:hAnsi="Calibri" w:eastAsia="微软雅黑"/>
                <w:b w:val="0"/>
                <w:color w:val="1F2937"/>
                <w:sz w:val="19"/>
              </w:rPr>
              <w:t>当前 intake 按 ePortal 标准字段名匹配；智眸内部字段名可能不同。</w:t>
            </w:r>
          </w:p>
        </w:tc>
        <w:tc>
          <w:tcPr>
            <w:tcW w:w="3360" w:type="dxa"/>
            <w:vAlign w:val="center"/>
          </w:tcPr>
          <w:p w14:paraId="66C1D8BB">
            <w:pPr>
              <w:spacing w:after="0"/>
            </w:pPr>
            <w:r>
              <w:rPr>
                <w:rFonts w:ascii="Calibri" w:hAnsi="Calibri" w:eastAsia="微软雅黑"/>
                <w:b w:val="0"/>
                <w:color w:val="1F2937"/>
                <w:sz w:val="19"/>
              </w:rPr>
              <w:t>联调前确认字段映射表；将 tax_structure 等转换为 Tax Structure。</w:t>
            </w:r>
          </w:p>
        </w:tc>
      </w:tr>
      <w:tr w14:paraId="0BFF2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vAlign w:val="center"/>
          </w:tcPr>
          <w:p w14:paraId="3EDD296E">
            <w:pPr>
              <w:spacing w:after="0"/>
            </w:pPr>
            <w:r>
              <w:rPr>
                <w:rFonts w:ascii="Calibri" w:hAnsi="Calibri" w:eastAsia="微软雅黑"/>
                <w:b w:val="0"/>
                <w:color w:val="1F2937"/>
                <w:sz w:val="19"/>
              </w:rPr>
              <w:t>智眸重试</w:t>
            </w:r>
          </w:p>
        </w:tc>
        <w:tc>
          <w:tcPr>
            <w:tcW w:w="3900" w:type="dxa"/>
            <w:vAlign w:val="center"/>
          </w:tcPr>
          <w:p w14:paraId="58B00F5B">
            <w:pPr>
              <w:spacing w:after="0"/>
            </w:pPr>
            <w:r>
              <w:rPr>
                <w:rFonts w:ascii="Calibri" w:hAnsi="Calibri" w:eastAsia="微软雅黑"/>
                <w:b w:val="0"/>
                <w:color w:val="1F2937"/>
                <w:sz w:val="19"/>
              </w:rPr>
              <w:t>当前 task_id 尚未作为接口幂等键，网络重试可能产生重复预订单。</w:t>
            </w:r>
          </w:p>
        </w:tc>
        <w:tc>
          <w:tcPr>
            <w:tcW w:w="3360" w:type="dxa"/>
            <w:vAlign w:val="center"/>
          </w:tcPr>
          <w:p w14:paraId="5285BF7F">
            <w:pPr>
              <w:spacing w:after="0"/>
            </w:pPr>
            <w:r>
              <w:rPr>
                <w:rFonts w:ascii="Calibri" w:hAnsi="Calibri" w:eastAsia="微软雅黑"/>
                <w:b w:val="0"/>
                <w:color w:val="1F2937"/>
                <w:sz w:val="19"/>
              </w:rPr>
              <w:t>正式联调前增加 task_id 幂等控制。</w:t>
            </w:r>
          </w:p>
        </w:tc>
      </w:tr>
      <w:tr w14:paraId="23D71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vAlign w:val="center"/>
          </w:tcPr>
          <w:p w14:paraId="5FBBF926">
            <w:pPr>
              <w:spacing w:after="0"/>
            </w:pPr>
            <w:r>
              <w:rPr>
                <w:rFonts w:ascii="Calibri" w:hAnsi="Calibri" w:eastAsia="微软雅黑"/>
                <w:b w:val="0"/>
                <w:color w:val="1F2937"/>
                <w:sz w:val="19"/>
              </w:rPr>
              <w:t>真实 ePortal HTTP adapter</w:t>
            </w:r>
          </w:p>
        </w:tc>
        <w:tc>
          <w:tcPr>
            <w:tcW w:w="3900" w:type="dxa"/>
            <w:vAlign w:val="center"/>
          </w:tcPr>
          <w:p w14:paraId="7D17BF10">
            <w:pPr>
              <w:spacing w:after="0"/>
            </w:pPr>
            <w:r>
              <w:rPr>
                <w:rFonts w:ascii="Calibri" w:hAnsi="Calibri" w:eastAsia="微软雅黑"/>
                <w:b w:val="0"/>
                <w:color w:val="1F2937"/>
                <w:sz w:val="19"/>
              </w:rPr>
              <w:t>当前项目测试使用 mock 模式；真实模式需确认建单/更新的 items、attachments 报文。</w:t>
            </w:r>
          </w:p>
        </w:tc>
        <w:tc>
          <w:tcPr>
            <w:tcW w:w="3360" w:type="dxa"/>
            <w:vAlign w:val="center"/>
          </w:tcPr>
          <w:p w14:paraId="3209213A">
            <w:pPr>
              <w:spacing w:after="0"/>
            </w:pPr>
            <w:r>
              <w:rPr>
                <w:rFonts w:ascii="Calibri" w:hAnsi="Calibri" w:eastAsia="微软雅黑"/>
                <w:b w:val="0"/>
                <w:color w:val="1F2937"/>
                <w:sz w:val="19"/>
              </w:rPr>
              <w:t>先完成 ePortal 内部 API 契约联调，再切换 mode=http。</w:t>
            </w:r>
          </w:p>
        </w:tc>
      </w:tr>
      <w:tr w14:paraId="7CA08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vAlign w:val="center"/>
          </w:tcPr>
          <w:p w14:paraId="7475ED55">
            <w:pPr>
              <w:spacing w:after="0"/>
            </w:pPr>
            <w:r>
              <w:rPr>
                <w:rFonts w:ascii="Calibri" w:hAnsi="Calibri" w:eastAsia="微软雅黑"/>
                <w:b w:val="0"/>
                <w:color w:val="1F2937"/>
                <w:sz w:val="19"/>
              </w:rPr>
              <w:t>内部大模型</w:t>
            </w:r>
          </w:p>
        </w:tc>
        <w:tc>
          <w:tcPr>
            <w:tcW w:w="3900" w:type="dxa"/>
            <w:vAlign w:val="center"/>
          </w:tcPr>
          <w:p w14:paraId="658B360C">
            <w:pPr>
              <w:spacing w:after="0"/>
            </w:pPr>
            <w:r>
              <w:rPr>
                <w:rFonts w:ascii="Calibri" w:hAnsi="Calibri" w:eastAsia="微软雅黑"/>
                <w:b w:val="0"/>
                <w:color w:val="1F2937"/>
                <w:sz w:val="19"/>
              </w:rPr>
              <w:t>需要内部 endpoint、认证方式、超时和重试策略。</w:t>
            </w:r>
          </w:p>
        </w:tc>
        <w:tc>
          <w:tcPr>
            <w:tcW w:w="3360" w:type="dxa"/>
            <w:vAlign w:val="center"/>
          </w:tcPr>
          <w:p w14:paraId="69EC5536">
            <w:pPr>
              <w:spacing w:after="0"/>
            </w:pPr>
            <w:r>
              <w:rPr>
                <w:rFonts w:ascii="Calibri" w:hAnsi="Calibri" w:eastAsia="微软雅黑"/>
                <w:b w:val="0"/>
                <w:color w:val="1F2937"/>
                <w:sz w:val="19"/>
              </w:rPr>
              <w:t>先以测试桩验证结构化 JSON 契约，再接入生产模型。</w:t>
            </w:r>
          </w:p>
        </w:tc>
      </w:tr>
    </w:tbl>
    <w:p w14:paraId="70BE815C">
      <w:pPr>
        <w:spacing w:after="40"/>
      </w:pPr>
    </w:p>
    <w:p w14:paraId="0B238B8C">
      <w:pPr>
        <w:pStyle w:val="3"/>
      </w:pPr>
      <w:r>
        <w:t>10. 参考文档与附件</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200"/>
        <w:gridCol w:w="3060"/>
        <w:gridCol w:w="1400"/>
      </w:tblGrid>
      <w:tr w14:paraId="138C1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shd w:val="clear" w:color="auto" w:fill="E8EEF5"/>
            <w:tcMar>
              <w:top w:w="80" w:type="dxa"/>
              <w:left w:w="120" w:type="dxa"/>
              <w:bottom w:w="80" w:type="dxa"/>
              <w:right w:w="120" w:type="dxa"/>
            </w:tcMar>
            <w:vAlign w:val="center"/>
          </w:tcPr>
          <w:p w14:paraId="4FB9C7B2">
            <w:pPr>
              <w:spacing w:after="0"/>
            </w:pPr>
            <w:r>
              <w:rPr>
                <w:rFonts w:ascii="Calibri" w:hAnsi="Calibri" w:eastAsia="微软雅黑"/>
                <w:b/>
                <w:color w:val="1F4D78"/>
                <w:sz w:val="19"/>
              </w:rPr>
              <w:t>资料类型</w:t>
            </w:r>
          </w:p>
        </w:tc>
        <w:tc>
          <w:tcPr>
            <w:tcW w:w="3200" w:type="dxa"/>
            <w:shd w:val="clear" w:color="auto" w:fill="E8EEF5"/>
            <w:tcMar>
              <w:top w:w="80" w:type="dxa"/>
              <w:left w:w="120" w:type="dxa"/>
              <w:bottom w:w="80" w:type="dxa"/>
              <w:right w:w="120" w:type="dxa"/>
            </w:tcMar>
            <w:vAlign w:val="center"/>
          </w:tcPr>
          <w:p w14:paraId="02E63C7A">
            <w:pPr>
              <w:spacing w:after="0"/>
            </w:pPr>
            <w:r>
              <w:rPr>
                <w:rFonts w:ascii="Calibri" w:hAnsi="Calibri" w:eastAsia="微软雅黑"/>
                <w:b/>
                <w:color w:val="1F4D78"/>
                <w:sz w:val="19"/>
              </w:rPr>
              <w:t>文档名称</w:t>
            </w:r>
          </w:p>
        </w:tc>
        <w:tc>
          <w:tcPr>
            <w:tcW w:w="3060" w:type="dxa"/>
            <w:shd w:val="clear" w:color="auto" w:fill="E8EEF5"/>
            <w:tcMar>
              <w:top w:w="80" w:type="dxa"/>
              <w:left w:w="120" w:type="dxa"/>
              <w:bottom w:w="80" w:type="dxa"/>
              <w:right w:w="120" w:type="dxa"/>
            </w:tcMar>
            <w:vAlign w:val="center"/>
          </w:tcPr>
          <w:p w14:paraId="6F750A1A">
            <w:pPr>
              <w:spacing w:after="0"/>
            </w:pPr>
            <w:r>
              <w:rPr>
                <w:rFonts w:ascii="Calibri" w:hAnsi="Calibri" w:eastAsia="微软雅黑"/>
                <w:b/>
                <w:color w:val="1F4D78"/>
                <w:sz w:val="19"/>
              </w:rPr>
              <w:t>用途</w:t>
            </w:r>
          </w:p>
        </w:tc>
        <w:tc>
          <w:tcPr>
            <w:tcW w:w="1400" w:type="dxa"/>
            <w:shd w:val="clear" w:color="auto" w:fill="E8EEF5"/>
            <w:tcMar>
              <w:top w:w="80" w:type="dxa"/>
              <w:left w:w="120" w:type="dxa"/>
              <w:bottom w:w="80" w:type="dxa"/>
              <w:right w:w="120" w:type="dxa"/>
            </w:tcMar>
            <w:vAlign w:val="center"/>
          </w:tcPr>
          <w:p w14:paraId="61784770">
            <w:pPr>
              <w:spacing w:after="0"/>
            </w:pPr>
            <w:r>
              <w:rPr>
                <w:rFonts w:ascii="Calibri" w:hAnsi="Calibri" w:eastAsia="微软雅黑"/>
                <w:b/>
                <w:color w:val="1F4D78"/>
                <w:sz w:val="19"/>
              </w:rPr>
              <w:t>版本/状态</w:t>
            </w:r>
          </w:p>
        </w:tc>
      </w:tr>
      <w:tr w14:paraId="31788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vAlign w:val="center"/>
          </w:tcPr>
          <w:p w14:paraId="2F069547">
            <w:pPr>
              <w:spacing w:after="0"/>
            </w:pPr>
            <w:r>
              <w:rPr>
                <w:rFonts w:ascii="Calibri" w:hAnsi="Calibri" w:eastAsia="微软雅黑"/>
                <w:b w:val="0"/>
                <w:color w:val="1F2937"/>
                <w:sz w:val="19"/>
              </w:rPr>
              <w:t>参考需求</w:t>
            </w:r>
          </w:p>
        </w:tc>
        <w:tc>
          <w:tcPr>
            <w:tcW w:w="3200" w:type="dxa"/>
            <w:vAlign w:val="center"/>
          </w:tcPr>
          <w:p w14:paraId="670C28DB">
            <w:pPr>
              <w:spacing w:after="0"/>
            </w:pPr>
            <w:r>
              <w:rPr>
                <w:rFonts w:ascii="Calibri" w:hAnsi="Calibri" w:eastAsia="微软雅黑"/>
                <w:b w:val="0"/>
                <w:color w:val="1F2937"/>
                <w:sz w:val="19"/>
              </w:rPr>
              <w:t>智眸（港宽版）需求规格说明书 v1.8 UAT 修订</w:t>
            </w:r>
          </w:p>
        </w:tc>
        <w:tc>
          <w:tcPr>
            <w:tcW w:w="3060" w:type="dxa"/>
            <w:vAlign w:val="center"/>
          </w:tcPr>
          <w:p w14:paraId="77D1D31C">
            <w:pPr>
              <w:spacing w:after="0"/>
            </w:pPr>
            <w:r>
              <w:rPr>
                <w:rFonts w:ascii="Calibri" w:hAnsi="Calibri" w:eastAsia="微软雅黑"/>
                <w:b w:val="0"/>
                <w:color w:val="1F2937"/>
                <w:sz w:val="19"/>
              </w:rPr>
              <w:t>本文档的规格书结构与验收表达参考</w:t>
            </w:r>
          </w:p>
        </w:tc>
        <w:tc>
          <w:tcPr>
            <w:tcW w:w="1400" w:type="dxa"/>
            <w:vAlign w:val="center"/>
          </w:tcPr>
          <w:p w14:paraId="367E2CB9">
            <w:pPr>
              <w:spacing w:after="0"/>
            </w:pPr>
            <w:r>
              <w:rPr>
                <w:rFonts w:ascii="Calibri" w:hAnsi="Calibri" w:eastAsia="微软雅黑"/>
                <w:b w:val="0"/>
                <w:color w:val="1F2937"/>
                <w:sz w:val="19"/>
              </w:rPr>
              <w:t>v1.8</w:t>
            </w:r>
          </w:p>
        </w:tc>
      </w:tr>
      <w:tr w14:paraId="4812F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vAlign w:val="center"/>
          </w:tcPr>
          <w:p w14:paraId="6B46A548">
            <w:pPr>
              <w:spacing w:after="0"/>
            </w:pPr>
            <w:r>
              <w:rPr>
                <w:rFonts w:ascii="Calibri" w:hAnsi="Calibri" w:eastAsia="微软雅黑"/>
                <w:b w:val="0"/>
                <w:color w:val="1F2937"/>
                <w:sz w:val="19"/>
              </w:rPr>
              <w:t>系统设计</w:t>
            </w:r>
          </w:p>
        </w:tc>
        <w:tc>
          <w:tcPr>
            <w:tcW w:w="3200" w:type="dxa"/>
            <w:vAlign w:val="center"/>
          </w:tcPr>
          <w:p w14:paraId="67B6B81B">
            <w:pPr>
              <w:spacing w:after="0"/>
            </w:pPr>
            <w:r>
              <w:rPr>
                <w:rFonts w:ascii="Calibri" w:hAnsi="Calibri" w:eastAsia="微软雅黑"/>
                <w:b w:val="0"/>
                <w:color w:val="1F2937"/>
                <w:sz w:val="19"/>
              </w:rPr>
              <w:t>ePortal 集成 T 系统设计</w:t>
            </w:r>
          </w:p>
        </w:tc>
        <w:tc>
          <w:tcPr>
            <w:tcW w:w="3060" w:type="dxa"/>
            <w:vAlign w:val="center"/>
          </w:tcPr>
          <w:p w14:paraId="7DF99937">
            <w:pPr>
              <w:spacing w:after="0"/>
            </w:pPr>
            <w:r>
              <w:rPr>
                <w:rFonts w:ascii="Calibri" w:hAnsi="Calibri" w:eastAsia="微软雅黑"/>
                <w:b w:val="0"/>
                <w:color w:val="1F2937"/>
                <w:sz w:val="19"/>
              </w:rPr>
              <w:t>ticket、订单拉取、版本化回写与 Agent 学习设计依据</w:t>
            </w:r>
          </w:p>
        </w:tc>
        <w:tc>
          <w:tcPr>
            <w:tcW w:w="1400" w:type="dxa"/>
            <w:vAlign w:val="center"/>
          </w:tcPr>
          <w:p w14:paraId="42A5EAFF">
            <w:pPr>
              <w:spacing w:after="0"/>
            </w:pPr>
            <w:r>
              <w:rPr>
                <w:rFonts w:ascii="Calibri" w:hAnsi="Calibri" w:eastAsia="微软雅黑"/>
                <w:b w:val="0"/>
                <w:color w:val="1F2937"/>
                <w:sz w:val="19"/>
              </w:rPr>
              <w:t>当前版本</w:t>
            </w:r>
          </w:p>
        </w:tc>
      </w:tr>
      <w:tr w14:paraId="5E20E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vAlign w:val="center"/>
          </w:tcPr>
          <w:p w14:paraId="0B24889D">
            <w:pPr>
              <w:spacing w:after="0"/>
            </w:pPr>
            <w:r>
              <w:rPr>
                <w:rFonts w:ascii="Calibri" w:hAnsi="Calibri" w:eastAsia="微软雅黑"/>
                <w:b w:val="0"/>
                <w:color w:val="1F2937"/>
                <w:sz w:val="19"/>
              </w:rPr>
              <w:t>实施计划</w:t>
            </w:r>
          </w:p>
        </w:tc>
        <w:tc>
          <w:tcPr>
            <w:tcW w:w="3200" w:type="dxa"/>
            <w:vAlign w:val="center"/>
          </w:tcPr>
          <w:p w14:paraId="1410DB2A">
            <w:pPr>
              <w:spacing w:after="0"/>
            </w:pPr>
            <w:r>
              <w:rPr>
                <w:rFonts w:ascii="Calibri" w:hAnsi="Calibri" w:eastAsia="微软雅黑"/>
                <w:b w:val="0"/>
                <w:color w:val="1F2937"/>
                <w:sz w:val="19"/>
              </w:rPr>
              <w:t>ePortal 集成 T 系统实施计划</w:t>
            </w:r>
          </w:p>
        </w:tc>
        <w:tc>
          <w:tcPr>
            <w:tcW w:w="3060" w:type="dxa"/>
            <w:vAlign w:val="center"/>
          </w:tcPr>
          <w:p w14:paraId="462D4253">
            <w:pPr>
              <w:spacing w:after="0"/>
            </w:pPr>
            <w:r>
              <w:rPr>
                <w:rFonts w:ascii="Calibri" w:hAnsi="Calibri" w:eastAsia="微软雅黑"/>
                <w:b w:val="0"/>
                <w:color w:val="1F2937"/>
                <w:sz w:val="19"/>
              </w:rPr>
              <w:t>测试先行的改造任务依据</w:t>
            </w:r>
          </w:p>
        </w:tc>
        <w:tc>
          <w:tcPr>
            <w:tcW w:w="1400" w:type="dxa"/>
            <w:vAlign w:val="center"/>
          </w:tcPr>
          <w:p w14:paraId="65619736">
            <w:pPr>
              <w:spacing w:after="0"/>
            </w:pPr>
            <w:r>
              <w:rPr>
                <w:rFonts w:ascii="Calibri" w:hAnsi="Calibri" w:eastAsia="微软雅黑"/>
                <w:b w:val="0"/>
                <w:color w:val="1F2937"/>
                <w:sz w:val="19"/>
              </w:rPr>
              <w:t>当前版本</w:t>
            </w:r>
          </w:p>
        </w:tc>
      </w:tr>
      <w:tr w14:paraId="58462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vAlign w:val="center"/>
          </w:tcPr>
          <w:p w14:paraId="3025FE12">
            <w:pPr>
              <w:spacing w:after="0"/>
            </w:pPr>
            <w:r>
              <w:rPr>
                <w:rFonts w:ascii="Calibri" w:hAnsi="Calibri" w:eastAsia="微软雅黑"/>
                <w:b w:val="0"/>
                <w:color w:val="1F2937"/>
                <w:sz w:val="19"/>
              </w:rPr>
              <w:t>接口资料</w:t>
            </w:r>
          </w:p>
        </w:tc>
        <w:tc>
          <w:tcPr>
            <w:tcW w:w="3200" w:type="dxa"/>
            <w:vAlign w:val="center"/>
          </w:tcPr>
          <w:p w14:paraId="79856C0A">
            <w:pPr>
              <w:spacing w:after="0"/>
            </w:pPr>
            <w:r>
              <w:rPr>
                <w:rFonts w:ascii="Calibri" w:hAnsi="Calibri" w:eastAsia="微软雅黑"/>
                <w:b w:val="0"/>
                <w:color w:val="1F2937"/>
                <w:sz w:val="19"/>
              </w:rPr>
              <w:t>智眸识别字段与 ePortal 内部 API 契约</w:t>
            </w:r>
          </w:p>
        </w:tc>
        <w:tc>
          <w:tcPr>
            <w:tcW w:w="3060" w:type="dxa"/>
            <w:vAlign w:val="center"/>
          </w:tcPr>
          <w:p w14:paraId="4C79AFAB">
            <w:pPr>
              <w:spacing w:after="0"/>
            </w:pPr>
            <w:r>
              <w:rPr>
                <w:rFonts w:ascii="Calibri" w:hAnsi="Calibri" w:eastAsia="微软雅黑"/>
                <w:b w:val="0"/>
                <w:color w:val="1F2937"/>
                <w:sz w:val="19"/>
              </w:rPr>
              <w:t>待双方联调确认</w:t>
            </w:r>
          </w:p>
        </w:tc>
        <w:tc>
          <w:tcPr>
            <w:tcW w:w="1400" w:type="dxa"/>
            <w:vAlign w:val="center"/>
          </w:tcPr>
          <w:p w14:paraId="35F07F9C">
            <w:pPr>
              <w:spacing w:after="0"/>
            </w:pPr>
            <w:r>
              <w:rPr>
                <w:rFonts w:ascii="Calibri" w:hAnsi="Calibri" w:eastAsia="微软雅黑"/>
                <w:b w:val="0"/>
                <w:color w:val="1F2937"/>
                <w:sz w:val="19"/>
              </w:rPr>
              <w:t>待确认</w:t>
            </w:r>
          </w:p>
        </w:tc>
      </w:tr>
    </w:tbl>
    <w:p w14:paraId="75899660">
      <w:pPr>
        <w:spacing w:after="40"/>
      </w:pP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2138C">
    <w:pPr>
      <w:pStyle w:val="24"/>
      <w:jc w:val="center"/>
    </w:pPr>
    <w:r>
      <w:rPr>
        <w:rFonts w:ascii="Calibri" w:hAnsi="Calibri" w:eastAsia="微软雅黑"/>
        <w:b w:val="0"/>
        <w:color w:val="6B7280"/>
        <w:sz w:val="17"/>
      </w:rPr>
      <w:t xml:space="preserve">T 系统需求规格说明书 | 第 </w:t>
    </w:r>
    <w:r>
      <w:fldChar w:fldCharType="begin"/>
    </w:r>
    <w:r>
      <w:instrText xml:space="preserve">PAGE</w:instrText>
    </w:r>
    <w:r>
      <w:fldChar w:fldCharType="separate"/>
    </w:r>
    <w:r>
      <w:fldChar w:fldCharType="end"/>
    </w:r>
    <w:r>
      <w:rPr>
        <w:rFonts w:ascii="Calibri" w:hAnsi="Calibri" w:eastAsia="微软雅黑"/>
        <w:b w:val="0"/>
        <w:color w:val="6B7280"/>
        <w:sz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83580">
    <w:pPr>
      <w:pStyle w:val="25"/>
      <w:jc w:val="right"/>
    </w:pPr>
    <w:r>
      <w:rPr>
        <w:rFonts w:ascii="Calibri" w:hAnsi="Calibri" w:eastAsia="微软雅黑"/>
        <w:b w:val="0"/>
        <w:color w:val="6B7280"/>
        <w:sz w:val="17"/>
      </w:rPr>
      <w:t>T 系统需求规格说明书 | 客户专用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EA15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4" w:lineRule="auto"/>
    </w:pPr>
    <w:rPr>
      <w:rFonts w:ascii="Calibri" w:hAnsi="Calibri" w:eastAsia="微软雅黑" w:cstheme="minorBidi"/>
      <w:sz w:val="22"/>
      <w:szCs w:val="22"/>
      <w:lang w:val="en-US" w:eastAsia="en-US" w:bidi="ar-SA"/>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3626</Words>
  <Characters>5475</Characters>
  <Lines>0</Lines>
  <Paragraphs>0</Paragraphs>
  <TotalTime>7</TotalTime>
  <ScaleCrop>false</ScaleCrop>
  <LinksUpToDate>false</LinksUpToDate>
  <CharactersWithSpaces>5868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 系统项目组</dc:creator>
  <dc:description>generated by python-docx</dc:description>
  <cp:lastModifiedBy>（recollect 回忆</cp:lastModifiedBy>
  <dcterms:modified xsi:type="dcterms:W3CDTF">2026-09-02T08:10:47Z</dcterms:modified>
  <dc:subject>智眸识别、兑换记忆与 ePortal 订单协同</dc:subject>
  <dc:title>T 系统需求规格说明书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eyJoZGlkIjoiMDQxYzk2ZTdlYmE4ODYwNGEwNmVkNDUxMTZlYTQzOWEiLCJ1c2VySWQiOiI4NTgwMzU3MjkifQ==</vt:lpwstr>
  </property>
  <property fmtid="{D5CDD505-2E9C-101B-9397-08002B2CF9AE}" pid="3" name="KSOProductBuildVer">
    <vt:lpwstr>2052-12.1.0.28043</vt:lpwstr>
  </property>
  <property fmtid="{D5CDD505-2E9C-101B-9397-08002B2CF9AE}" pid="4" name="ICV">
    <vt:lpwstr>3B614C2D852C4B4AB65DE2C6AFC08E7C_12</vt:lpwstr>
  </property>
</Properties>
</file>